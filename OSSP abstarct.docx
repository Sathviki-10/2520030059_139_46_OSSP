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5CF4" w14:textId="77777777" w:rsidR="00993D86" w:rsidRDefault="00F33903">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4BBAC43" wp14:editId="4ECC5DC8">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2A92C1A7" w14:textId="77777777" w:rsidR="00993D86" w:rsidRDefault="00F33903">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5B1BE24F" w14:textId="77777777" w:rsidR="00993D86" w:rsidRDefault="00F33903">
      <w:pPr>
        <w:jc w:val="center"/>
        <w:rPr>
          <w:rFonts w:ascii="Times New Roman" w:hAnsi="Times New Roman" w:cs="Times New Roman"/>
        </w:rPr>
      </w:pPr>
      <w:r>
        <w:rPr>
          <w:rFonts w:ascii="Times New Roman" w:hAnsi="Times New Roman" w:cs="Times New Roman"/>
          <w:b/>
          <w:sz w:val="24"/>
        </w:rPr>
        <w:t>2026–27, Term-I</w:t>
      </w:r>
    </w:p>
    <w:p w14:paraId="57C5C4D8" w14:textId="77777777" w:rsidR="00993D86" w:rsidRDefault="00F33903">
      <w:pPr>
        <w:jc w:val="center"/>
        <w:rPr>
          <w:rFonts w:ascii="Times New Roman" w:hAnsi="Times New Roman" w:cs="Times New Roman"/>
        </w:rPr>
      </w:pPr>
      <w:r>
        <w:rPr>
          <w:rFonts w:ascii="Times New Roman" w:hAnsi="Times New Roman" w:cs="Times New Roman"/>
          <w:b/>
          <w:sz w:val="28"/>
        </w:rPr>
        <w:t>Project Problem Statement Submission Form</w:t>
      </w:r>
    </w:p>
    <w:p w14:paraId="591D6BA2" w14:textId="77777777" w:rsidR="00993D86" w:rsidRDefault="00F33903">
      <w:pPr>
        <w:rPr>
          <w:rFonts w:ascii="Times New Roman" w:hAnsi="Times New Roman" w:cs="Times New Roman"/>
        </w:rPr>
      </w:pPr>
      <w:r>
        <w:rPr>
          <w:rFonts w:ascii="Times New Roman" w:hAnsi="Times New Roman" w:cs="Times New Roman"/>
          <w:b/>
          <w:sz w:val="24"/>
        </w:rPr>
        <w:t>Section / Team Details</w:t>
      </w:r>
    </w:p>
    <w:p w14:paraId="58B70589" w14:textId="7BE0F5B5" w:rsidR="00993D86" w:rsidRDefault="00F33903">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w:t>
      </w:r>
      <w:r w:rsidR="000E7FB6">
        <w:rPr>
          <w:rFonts w:ascii="Times New Roman" w:hAnsi="Times New Roman" w:cs="Times New Roman"/>
        </w:rPr>
        <w:t>02</w:t>
      </w:r>
    </w:p>
    <w:p w14:paraId="005C30E4" w14:textId="0CB79419" w:rsidR="00993D86" w:rsidRDefault="00F33903">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w:t>
      </w:r>
      <w:r w:rsidR="000E7FB6">
        <w:rPr>
          <w:rFonts w:ascii="Times New Roman" w:hAnsi="Times New Roman" w:cs="Times New Roman"/>
        </w:rPr>
        <w:t>02</w:t>
      </w:r>
    </w:p>
    <w:p w14:paraId="6BCC3F51" w14:textId="5737BB15" w:rsidR="00993D86" w:rsidRDefault="00F33903">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w:t>
      </w:r>
      <w:r w:rsidR="000E7FB6" w:rsidRPr="000E7FB6">
        <w:rPr>
          <w:rFonts w:ascii="Times New Roman" w:hAnsi="Times New Roman" w:cs="Times New Roman"/>
          <w:lang w:val="en-IN"/>
        </w:rPr>
        <w:t>Linux Process Creation, Execution and Termination System</w:t>
      </w:r>
    </w:p>
    <w:p w14:paraId="15A5F1E1" w14:textId="77777777" w:rsidR="00993D86" w:rsidRDefault="00F33903">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1"/>
        <w:gridCol w:w="3356"/>
        <w:gridCol w:w="3353"/>
      </w:tblGrid>
      <w:tr w:rsidR="00993D86" w14:paraId="235D9CDC" w14:textId="77777777" w:rsidTr="00D30F53">
        <w:trPr>
          <w:trHeight w:val="342"/>
          <w:jc w:val="center"/>
        </w:trPr>
        <w:tc>
          <w:tcPr>
            <w:tcW w:w="3427" w:type="dxa"/>
          </w:tcPr>
          <w:p w14:paraId="1A3CF25F" w14:textId="77777777" w:rsidR="00993D86" w:rsidRDefault="00F33903">
            <w:pPr>
              <w:spacing w:after="0" w:line="240" w:lineRule="auto"/>
              <w:rPr>
                <w:rFonts w:ascii="Times New Roman" w:hAnsi="Times New Roman" w:cs="Times New Roman"/>
              </w:rPr>
            </w:pPr>
            <w:r>
              <w:rPr>
                <w:rFonts w:ascii="Times New Roman" w:hAnsi="Times New Roman" w:cs="Times New Roman"/>
              </w:rPr>
              <w:t>Roll Number</w:t>
            </w:r>
          </w:p>
        </w:tc>
        <w:tc>
          <w:tcPr>
            <w:tcW w:w="3427" w:type="dxa"/>
          </w:tcPr>
          <w:p w14:paraId="2F2AF1BE" w14:textId="77777777" w:rsidR="00993D86" w:rsidRDefault="00F33903">
            <w:pPr>
              <w:spacing w:after="0" w:line="240" w:lineRule="auto"/>
              <w:rPr>
                <w:rFonts w:ascii="Times New Roman" w:hAnsi="Times New Roman" w:cs="Times New Roman"/>
              </w:rPr>
            </w:pPr>
            <w:r>
              <w:rPr>
                <w:rFonts w:ascii="Times New Roman" w:hAnsi="Times New Roman" w:cs="Times New Roman"/>
              </w:rPr>
              <w:t>Student Name</w:t>
            </w:r>
          </w:p>
        </w:tc>
        <w:tc>
          <w:tcPr>
            <w:tcW w:w="3427" w:type="dxa"/>
          </w:tcPr>
          <w:p w14:paraId="1D88C797" w14:textId="77777777" w:rsidR="00993D86" w:rsidRDefault="00F33903">
            <w:pPr>
              <w:spacing w:after="0" w:line="240" w:lineRule="auto"/>
              <w:rPr>
                <w:rFonts w:ascii="Times New Roman" w:hAnsi="Times New Roman" w:cs="Times New Roman"/>
              </w:rPr>
            </w:pPr>
            <w:r>
              <w:rPr>
                <w:rFonts w:ascii="Times New Roman" w:hAnsi="Times New Roman" w:cs="Times New Roman"/>
              </w:rPr>
              <w:t>Signature</w:t>
            </w:r>
          </w:p>
        </w:tc>
      </w:tr>
      <w:tr w:rsidR="00993D86" w14:paraId="5D42D2EA" w14:textId="77777777" w:rsidTr="00D30F53">
        <w:trPr>
          <w:trHeight w:val="342"/>
          <w:jc w:val="center"/>
        </w:trPr>
        <w:tc>
          <w:tcPr>
            <w:tcW w:w="3427" w:type="dxa"/>
          </w:tcPr>
          <w:p w14:paraId="595775D1" w14:textId="77777777" w:rsidR="00993D86" w:rsidRDefault="00F33903">
            <w:pPr>
              <w:spacing w:after="0" w:line="240" w:lineRule="auto"/>
              <w:rPr>
                <w:rFonts w:ascii="Times New Roman" w:hAnsi="Times New Roman" w:cs="Times New Roman"/>
                <w:lang w:val="en-IN"/>
              </w:rPr>
            </w:pPr>
            <w:r>
              <w:rPr>
                <w:rFonts w:ascii="Times New Roman" w:hAnsi="Times New Roman" w:cs="Times New Roman"/>
                <w:lang w:val="en-IN"/>
              </w:rPr>
              <w:t>2520030059</w:t>
            </w:r>
          </w:p>
        </w:tc>
        <w:tc>
          <w:tcPr>
            <w:tcW w:w="3427" w:type="dxa"/>
          </w:tcPr>
          <w:p w14:paraId="0B4FC139" w14:textId="25CDC23D" w:rsidR="00993D86" w:rsidRDefault="000E7FB6">
            <w:pPr>
              <w:spacing w:after="0" w:line="240" w:lineRule="auto"/>
              <w:rPr>
                <w:rFonts w:ascii="Times New Roman" w:hAnsi="Times New Roman" w:cs="Times New Roman"/>
              </w:rPr>
            </w:pPr>
            <w:proofErr w:type="spellStart"/>
            <w:proofErr w:type="gramStart"/>
            <w:r>
              <w:rPr>
                <w:rFonts w:ascii="Times New Roman" w:hAnsi="Times New Roman" w:cs="Times New Roman"/>
              </w:rPr>
              <w:t>Y.Sathviki</w:t>
            </w:r>
            <w:proofErr w:type="spellEnd"/>
            <w:proofErr w:type="gramEnd"/>
          </w:p>
        </w:tc>
        <w:tc>
          <w:tcPr>
            <w:tcW w:w="3427" w:type="dxa"/>
          </w:tcPr>
          <w:p w14:paraId="0DB46993" w14:textId="77777777" w:rsidR="00993D86" w:rsidRDefault="00993D86">
            <w:pPr>
              <w:spacing w:after="0" w:line="240" w:lineRule="auto"/>
              <w:rPr>
                <w:rFonts w:ascii="Times New Roman" w:hAnsi="Times New Roman" w:cs="Times New Roman"/>
              </w:rPr>
            </w:pPr>
          </w:p>
        </w:tc>
      </w:tr>
      <w:tr w:rsidR="00993D86" w14:paraId="35EF118E" w14:textId="77777777" w:rsidTr="00D30F53">
        <w:trPr>
          <w:trHeight w:val="342"/>
          <w:jc w:val="center"/>
        </w:trPr>
        <w:tc>
          <w:tcPr>
            <w:tcW w:w="3427" w:type="dxa"/>
          </w:tcPr>
          <w:p w14:paraId="67A242C8" w14:textId="4D19C832" w:rsidR="00993D86" w:rsidRDefault="00F33903">
            <w:pPr>
              <w:spacing w:after="0" w:line="240" w:lineRule="auto"/>
              <w:rPr>
                <w:rFonts w:ascii="Times New Roman" w:hAnsi="Times New Roman" w:cs="Times New Roman"/>
                <w:lang w:val="en-IN"/>
              </w:rPr>
            </w:pPr>
            <w:r>
              <w:rPr>
                <w:rFonts w:ascii="Times New Roman" w:hAnsi="Times New Roman" w:cs="Times New Roman"/>
                <w:lang w:val="en-IN"/>
              </w:rPr>
              <w:t>2520030</w:t>
            </w:r>
            <w:r w:rsidR="000E7FB6">
              <w:rPr>
                <w:rFonts w:ascii="Times New Roman" w:hAnsi="Times New Roman" w:cs="Times New Roman"/>
                <w:lang w:val="en-IN"/>
              </w:rPr>
              <w:t>139</w:t>
            </w:r>
          </w:p>
        </w:tc>
        <w:tc>
          <w:tcPr>
            <w:tcW w:w="3427" w:type="dxa"/>
          </w:tcPr>
          <w:p w14:paraId="56E8E273" w14:textId="482725A5" w:rsidR="00993D86" w:rsidRDefault="000E7FB6">
            <w:pPr>
              <w:spacing w:after="0" w:line="240" w:lineRule="auto"/>
              <w:rPr>
                <w:rFonts w:ascii="Times New Roman" w:hAnsi="Times New Roman" w:cs="Times New Roman"/>
              </w:rPr>
            </w:pPr>
            <w:proofErr w:type="spellStart"/>
            <w:proofErr w:type="gramStart"/>
            <w:r>
              <w:rPr>
                <w:rFonts w:ascii="Times New Roman" w:hAnsi="Times New Roman" w:cs="Times New Roman"/>
              </w:rPr>
              <w:t>N.Teja</w:t>
            </w:r>
            <w:proofErr w:type="spellEnd"/>
            <w:proofErr w:type="gramEnd"/>
            <w:r>
              <w:rPr>
                <w:rFonts w:ascii="Times New Roman" w:hAnsi="Times New Roman" w:cs="Times New Roman"/>
              </w:rPr>
              <w:t xml:space="preserve"> </w:t>
            </w:r>
            <w:proofErr w:type="spellStart"/>
            <w:r>
              <w:rPr>
                <w:rFonts w:ascii="Times New Roman" w:hAnsi="Times New Roman" w:cs="Times New Roman"/>
              </w:rPr>
              <w:t>sri</w:t>
            </w:r>
            <w:proofErr w:type="spellEnd"/>
          </w:p>
        </w:tc>
        <w:tc>
          <w:tcPr>
            <w:tcW w:w="3427" w:type="dxa"/>
          </w:tcPr>
          <w:p w14:paraId="3F442FEB" w14:textId="77777777" w:rsidR="00993D86" w:rsidRDefault="00993D86">
            <w:pPr>
              <w:spacing w:after="0" w:line="240" w:lineRule="auto"/>
              <w:rPr>
                <w:rFonts w:ascii="Times New Roman" w:hAnsi="Times New Roman" w:cs="Times New Roman"/>
              </w:rPr>
            </w:pPr>
          </w:p>
        </w:tc>
      </w:tr>
      <w:tr w:rsidR="00993D86" w14:paraId="1F711DE8" w14:textId="77777777" w:rsidTr="00D30F53">
        <w:trPr>
          <w:trHeight w:val="342"/>
          <w:jc w:val="center"/>
        </w:trPr>
        <w:tc>
          <w:tcPr>
            <w:tcW w:w="3427" w:type="dxa"/>
          </w:tcPr>
          <w:p w14:paraId="2F813D7E" w14:textId="77777777" w:rsidR="00993D86" w:rsidRDefault="00F33903">
            <w:pPr>
              <w:spacing w:after="0" w:line="240" w:lineRule="auto"/>
              <w:rPr>
                <w:rFonts w:ascii="Times New Roman" w:hAnsi="Times New Roman" w:cs="Times New Roman"/>
                <w:lang w:val="en-IN"/>
              </w:rPr>
            </w:pPr>
            <w:r>
              <w:rPr>
                <w:rFonts w:ascii="Times New Roman" w:hAnsi="Times New Roman" w:cs="Times New Roman"/>
                <w:lang w:val="en-IN"/>
              </w:rPr>
              <w:t>2520030046</w:t>
            </w:r>
          </w:p>
        </w:tc>
        <w:tc>
          <w:tcPr>
            <w:tcW w:w="3427" w:type="dxa"/>
          </w:tcPr>
          <w:p w14:paraId="0C20DA80" w14:textId="0480EDBF" w:rsidR="00993D86" w:rsidRDefault="00F33903">
            <w:pPr>
              <w:spacing w:after="0" w:line="240" w:lineRule="auto"/>
              <w:rPr>
                <w:rFonts w:ascii="Times New Roman" w:hAnsi="Times New Roman" w:cs="Times New Roman"/>
                <w:lang w:val="en-IN"/>
              </w:rPr>
            </w:pPr>
            <w:proofErr w:type="spellStart"/>
            <w:proofErr w:type="gramStart"/>
            <w:r>
              <w:rPr>
                <w:rFonts w:ascii="Times New Roman" w:hAnsi="Times New Roman" w:cs="Times New Roman"/>
                <w:lang w:val="en-IN"/>
              </w:rPr>
              <w:t>G.</w:t>
            </w:r>
            <w:r w:rsidR="000E7FB6">
              <w:rPr>
                <w:rFonts w:ascii="Times New Roman" w:hAnsi="Times New Roman" w:cs="Times New Roman"/>
                <w:lang w:val="en-IN"/>
              </w:rPr>
              <w:t>Pavani</w:t>
            </w:r>
            <w:proofErr w:type="spellEnd"/>
            <w:proofErr w:type="gramEnd"/>
          </w:p>
        </w:tc>
        <w:tc>
          <w:tcPr>
            <w:tcW w:w="3427" w:type="dxa"/>
          </w:tcPr>
          <w:p w14:paraId="636B1E2A" w14:textId="77777777" w:rsidR="00993D86" w:rsidRDefault="00993D86">
            <w:pPr>
              <w:spacing w:after="0" w:line="240" w:lineRule="auto"/>
              <w:rPr>
                <w:rFonts w:ascii="Times New Roman" w:hAnsi="Times New Roman" w:cs="Times New Roman"/>
              </w:rPr>
            </w:pPr>
          </w:p>
        </w:tc>
      </w:tr>
    </w:tbl>
    <w:p w14:paraId="2D3EF328" w14:textId="77777777" w:rsidR="00993D86" w:rsidRDefault="00F33903">
      <w:pPr>
        <w:rPr>
          <w:rFonts w:ascii="Times New Roman" w:hAnsi="Times New Roman" w:cs="Times New Roman"/>
        </w:rPr>
      </w:pPr>
      <w:r>
        <w:rPr>
          <w:rFonts w:ascii="Times New Roman" w:hAnsi="Times New Roman" w:cs="Times New Roman"/>
          <w:b/>
          <w:sz w:val="24"/>
        </w:rPr>
        <w:t>1. Abstract</w:t>
      </w:r>
    </w:p>
    <w:p w14:paraId="63032164" w14:textId="77777777" w:rsidR="00993D86" w:rsidRDefault="00F33903">
      <w:pPr>
        <w:rPr>
          <w:rFonts w:ascii="Times New Roman" w:hAnsi="Times New Roman" w:cs="Times New Roman"/>
          <w:iCs/>
        </w:rPr>
      </w:pPr>
      <w:r>
        <w:rPr>
          <w:rFonts w:ascii="Times New Roman" w:hAnsi="Times New Roman" w:cs="Times New Roman"/>
          <w:iCs/>
        </w:rPr>
        <w:t>The Linux Process Creation, Execution and Termination System is a Linux-based user-space systems programming project developed to demonstrate the complete lifecycle of processes in an Operating System. The project addresses the need to understand how processes are created, executed, synchronized, monitored, and terminated using Linux/POSIX mechanisms.</w:t>
      </w:r>
    </w:p>
    <w:p w14:paraId="45BF7C83" w14:textId="77777777" w:rsidR="00993D86" w:rsidRDefault="00F33903">
      <w:pPr>
        <w:rPr>
          <w:rFonts w:ascii="Times New Roman" w:hAnsi="Times New Roman" w:cs="Times New Roman"/>
          <w:iCs/>
        </w:rPr>
      </w:pPr>
      <w:r>
        <w:rPr>
          <w:rFonts w:ascii="Times New Roman" w:hAnsi="Times New Roman" w:cs="Times New Roman"/>
          <w:iCs/>
        </w:rPr>
        <w:t xml:space="preserve">The system will be implemented in C on Ubuntu Linux with a command-line interface. It will use system calls and POSIX APIs such as </w:t>
      </w:r>
      <w:proofErr w:type="gramStart"/>
      <w:r>
        <w:rPr>
          <w:rFonts w:ascii="Times New Roman" w:hAnsi="Times New Roman" w:cs="Times New Roman"/>
          <w:iCs/>
        </w:rPr>
        <w:t>fork(</w:t>
      </w:r>
      <w:proofErr w:type="gramEnd"/>
      <w:r>
        <w:rPr>
          <w:rFonts w:ascii="Times New Roman" w:hAnsi="Times New Roman" w:cs="Times New Roman"/>
          <w:iCs/>
        </w:rPr>
        <w:t xml:space="preserve">), </w:t>
      </w:r>
      <w:proofErr w:type="gramStart"/>
      <w:r>
        <w:rPr>
          <w:rFonts w:ascii="Times New Roman" w:hAnsi="Times New Roman" w:cs="Times New Roman"/>
          <w:iCs/>
        </w:rPr>
        <w:t>exec(</w:t>
      </w:r>
      <w:proofErr w:type="gramEnd"/>
      <w:r>
        <w:rPr>
          <w:rFonts w:ascii="Times New Roman" w:hAnsi="Times New Roman" w:cs="Times New Roman"/>
          <w:iCs/>
        </w:rPr>
        <w:t xml:space="preserve">), </w:t>
      </w:r>
      <w:proofErr w:type="gramStart"/>
      <w:r>
        <w:rPr>
          <w:rFonts w:ascii="Times New Roman" w:hAnsi="Times New Roman" w:cs="Times New Roman"/>
          <w:iCs/>
        </w:rPr>
        <w:t>wait(</w:t>
      </w:r>
      <w:proofErr w:type="gramEnd"/>
      <w:r>
        <w:rPr>
          <w:rFonts w:ascii="Times New Roman" w:hAnsi="Times New Roman" w:cs="Times New Roman"/>
          <w:iCs/>
        </w:rPr>
        <w:t xml:space="preserve">), </w:t>
      </w:r>
      <w:proofErr w:type="spellStart"/>
      <w:proofErr w:type="gramStart"/>
      <w:r>
        <w:rPr>
          <w:rFonts w:ascii="Times New Roman" w:hAnsi="Times New Roman" w:cs="Times New Roman"/>
          <w:iCs/>
        </w:rPr>
        <w:t>waitpid</w:t>
      </w:r>
      <w:proofErr w:type="spellEnd"/>
      <w:r>
        <w:rPr>
          <w:rFonts w:ascii="Times New Roman" w:hAnsi="Times New Roman" w:cs="Times New Roman"/>
          <w:iCs/>
        </w:rPr>
        <w:t>(</w:t>
      </w:r>
      <w:proofErr w:type="gramEnd"/>
      <w:r>
        <w:rPr>
          <w:rFonts w:ascii="Times New Roman" w:hAnsi="Times New Roman" w:cs="Times New Roman"/>
          <w:iCs/>
        </w:rPr>
        <w:t xml:space="preserve">), </w:t>
      </w:r>
      <w:proofErr w:type="gramStart"/>
      <w:r>
        <w:rPr>
          <w:rFonts w:ascii="Times New Roman" w:hAnsi="Times New Roman" w:cs="Times New Roman"/>
          <w:iCs/>
        </w:rPr>
        <w:t>exit(</w:t>
      </w:r>
      <w:proofErr w:type="gramEnd"/>
      <w:r>
        <w:rPr>
          <w:rFonts w:ascii="Times New Roman" w:hAnsi="Times New Roman" w:cs="Times New Roman"/>
          <w:iCs/>
        </w:rPr>
        <w:t>), and signal handling to demonstrate process creation, parent-child relationships, execution, synchronization, and termination. The project will also include demonstrations of zombie and orphan processes. Pipes and FIFOs will be used for inter-process communication, while the /proc filesystem will be used to monitor process and memory information. File descriptors and basic file I/O will demonstrate process interaction with files. Selected POSIX thread, mutex, and se</w:t>
      </w:r>
      <w:r>
        <w:rPr>
          <w:rFonts w:ascii="Times New Roman" w:hAnsi="Times New Roman" w:cs="Times New Roman"/>
          <w:iCs/>
        </w:rPr>
        <w:t>maphore mechanisms will be used to demonstrate concurrency and synchronization.</w:t>
      </w:r>
    </w:p>
    <w:p w14:paraId="6DD6DB38" w14:textId="77777777" w:rsidR="00993D86" w:rsidRDefault="00F33903">
      <w:pPr>
        <w:rPr>
          <w:rFonts w:ascii="Times New Roman" w:hAnsi="Times New Roman" w:cs="Times New Roman"/>
          <w:iCs/>
        </w:rPr>
      </w:pPr>
      <w:r>
        <w:rPr>
          <w:rFonts w:ascii="Times New Roman" w:hAnsi="Times New Roman" w:cs="Times New Roman"/>
          <w:iCs/>
        </w:rPr>
        <w:t xml:space="preserve">The project will be developed and tested using GCC, </w:t>
      </w:r>
      <w:proofErr w:type="spellStart"/>
      <w:r>
        <w:rPr>
          <w:rFonts w:ascii="Times New Roman" w:hAnsi="Times New Roman" w:cs="Times New Roman"/>
          <w:iCs/>
        </w:rPr>
        <w:t>Makefile</w:t>
      </w:r>
      <w:proofErr w:type="spellEnd"/>
      <w:r>
        <w:rPr>
          <w:rFonts w:ascii="Times New Roman" w:hAnsi="Times New Roman" w:cs="Times New Roman"/>
          <w:iCs/>
        </w:rPr>
        <w:t xml:space="preserve">, GDB, and </w:t>
      </w:r>
      <w:proofErr w:type="spellStart"/>
      <w:r>
        <w:rPr>
          <w:rFonts w:ascii="Times New Roman" w:hAnsi="Times New Roman" w:cs="Times New Roman"/>
          <w:iCs/>
        </w:rPr>
        <w:t>strace</w:t>
      </w:r>
      <w:proofErr w:type="spellEnd"/>
      <w:r>
        <w:rPr>
          <w:rFonts w:ascii="Times New Roman" w:hAnsi="Times New Roman" w:cs="Times New Roman"/>
          <w:iCs/>
        </w:rPr>
        <w:t>. The expected outcome is a functional Linux systems-programming application that provides practical understanding of process management and demonstrates key Operating Systems concepts covered in CO1–CO6.</w:t>
      </w:r>
    </w:p>
    <w:p w14:paraId="66A4D26D" w14:textId="77777777" w:rsidR="00993D86" w:rsidRDefault="00F33903">
      <w:pPr>
        <w:numPr>
          <w:ilvl w:val="0"/>
          <w:numId w:val="7"/>
        </w:numPr>
        <w:rPr>
          <w:rFonts w:ascii="Times New Roman" w:hAnsi="Times New Roman" w:cs="Times New Roman"/>
          <w:b/>
          <w:sz w:val="24"/>
        </w:rPr>
      </w:pPr>
      <w:r>
        <w:rPr>
          <w:rFonts w:ascii="Times New Roman" w:hAnsi="Times New Roman" w:cs="Times New Roman"/>
          <w:b/>
          <w:sz w:val="24"/>
        </w:rPr>
        <w:t>Problem Statement</w:t>
      </w:r>
    </w:p>
    <w:p w14:paraId="5C298CC4" w14:textId="77777777" w:rsidR="00993D86" w:rsidRDefault="00F33903">
      <w:pPr>
        <w:rPr>
          <w:rFonts w:ascii="Times New Roman" w:hAnsi="Times New Roman" w:cs="Times New Roman"/>
          <w:b/>
          <w:sz w:val="24"/>
        </w:rPr>
      </w:pPr>
      <w:r>
        <w:rPr>
          <w:rFonts w:ascii="Times New Roman" w:eastAsia="SimSun" w:hAnsi="Times New Roman" w:cs="Times New Roman"/>
          <w:sz w:val="24"/>
          <w:szCs w:val="24"/>
        </w:rPr>
        <w:t xml:space="preserve">Understanding how Linux creates, executes, manages, and terminates processes is a fundamental part of Operating Systems, but these concepts are often studied theoretically. There is a need for a practical system that demonstrates the </w:t>
      </w:r>
      <w:r>
        <w:rPr>
          <w:rStyle w:val="Strong"/>
          <w:rFonts w:ascii="Times New Roman" w:eastAsia="SimSun" w:hAnsi="Times New Roman" w:cs="Times New Roman"/>
          <w:sz w:val="24"/>
          <w:szCs w:val="24"/>
        </w:rPr>
        <w:t>complete process lifecycle</w:t>
      </w:r>
      <w:r>
        <w:rPr>
          <w:rFonts w:ascii="Times New Roman" w:eastAsia="SimSun" w:hAnsi="Times New Roman" w:cs="Times New Roman"/>
          <w:sz w:val="24"/>
          <w:szCs w:val="24"/>
        </w:rPr>
        <w:t xml:space="preserve"> using actual Linux system calls and POSIX mechanisms. This project aims to develop a user-space Linux application that allows users to create, execute, monitor, synchronize, communicate with, and terminate processes. It will provide practical </w:t>
      </w:r>
      <w:r>
        <w:rPr>
          <w:rFonts w:ascii="Times New Roman" w:eastAsia="SimSun" w:hAnsi="Times New Roman" w:cs="Times New Roman"/>
          <w:sz w:val="24"/>
          <w:szCs w:val="24"/>
        </w:rPr>
        <w:lastRenderedPageBreak/>
        <w:t xml:space="preserve">understanding of </w:t>
      </w:r>
      <w:r>
        <w:rPr>
          <w:rStyle w:val="Strong"/>
          <w:rFonts w:ascii="Times New Roman" w:eastAsia="SimSun" w:hAnsi="Times New Roman" w:cs="Times New Roman"/>
          <w:sz w:val="24"/>
          <w:szCs w:val="24"/>
        </w:rPr>
        <w:t>process management, system calls, inter-process communication, signals, memory, file descriptors, and synchronization</w:t>
      </w:r>
      <w:r>
        <w:rPr>
          <w:rFonts w:ascii="Times New Roman" w:eastAsia="SimSun" w:hAnsi="Times New Roman" w:cs="Times New Roman"/>
          <w:sz w:val="24"/>
          <w:szCs w:val="24"/>
        </w:rPr>
        <w:t>, thereby connecting Operating Systems concepts with real-world Linux systems programming.</w:t>
      </w:r>
    </w:p>
    <w:p w14:paraId="410A2DFE" w14:textId="77777777" w:rsidR="00993D86" w:rsidRDefault="00F33903">
      <w:pPr>
        <w:numPr>
          <w:ilvl w:val="0"/>
          <w:numId w:val="7"/>
        </w:numPr>
        <w:rPr>
          <w:rFonts w:ascii="Times New Roman" w:hAnsi="Times New Roman" w:cs="Times New Roman"/>
          <w:b/>
          <w:sz w:val="24"/>
        </w:rPr>
      </w:pPr>
      <w:r>
        <w:rPr>
          <w:rFonts w:ascii="Times New Roman" w:hAnsi="Times New Roman" w:cs="Times New Roman"/>
          <w:b/>
          <w:sz w:val="24"/>
        </w:rPr>
        <w:t>Objectives</w:t>
      </w:r>
    </w:p>
    <w:p w14:paraId="3E934D9A" w14:textId="77777777" w:rsidR="00993D86" w:rsidRPr="000E7FB6" w:rsidRDefault="00F33903">
      <w:pPr>
        <w:numPr>
          <w:ilvl w:val="0"/>
          <w:numId w:val="8"/>
        </w:numPr>
        <w:spacing w:beforeAutospacing="1" w:after="0" w:afterAutospacing="1"/>
        <w:rPr>
          <w:rFonts w:ascii="Times New Roman" w:hAnsi="Times New Roman" w:cs="Times New Roman"/>
          <w:b/>
          <w:bCs/>
          <w:sz w:val="24"/>
          <w:szCs w:val="24"/>
        </w:rPr>
      </w:pPr>
      <w:r w:rsidRPr="000E7FB6">
        <w:rPr>
          <w:rStyle w:val="Strong"/>
          <w:rFonts w:ascii="Times New Roman" w:hAnsi="Times New Roman" w:cs="Times New Roman"/>
          <w:b w:val="0"/>
          <w:bCs w:val="0"/>
          <w:sz w:val="24"/>
          <w:szCs w:val="24"/>
        </w:rPr>
        <w:t xml:space="preserve">To implement process creation, execution, synchronization, and termination using Linux/POSIX system calls such as </w:t>
      </w:r>
      <w:proofErr w:type="gramStart"/>
      <w:r w:rsidRPr="000E7FB6">
        <w:rPr>
          <w:rStyle w:val="HTMLCode"/>
          <w:rFonts w:ascii="Times New Roman" w:hAnsi="Times New Roman" w:cs="Times New Roman"/>
          <w:b/>
          <w:bCs/>
          <w:sz w:val="24"/>
          <w:szCs w:val="24"/>
        </w:rPr>
        <w:t>fork(</w:t>
      </w:r>
      <w:proofErr w:type="gramEnd"/>
      <w:r w:rsidRPr="000E7FB6">
        <w:rPr>
          <w:rStyle w:val="HTMLCode"/>
          <w:rFonts w:ascii="Times New Roman" w:hAnsi="Times New Roman" w:cs="Times New Roman"/>
          <w:b/>
          <w:bCs/>
          <w:sz w:val="24"/>
          <w:szCs w:val="24"/>
        </w:rPr>
        <w:t>)</w:t>
      </w:r>
      <w:r w:rsidRPr="000E7FB6">
        <w:rPr>
          <w:rStyle w:val="Strong"/>
          <w:rFonts w:ascii="Times New Roman" w:hAnsi="Times New Roman" w:cs="Times New Roman"/>
          <w:b w:val="0"/>
          <w:bCs w:val="0"/>
          <w:sz w:val="24"/>
          <w:szCs w:val="24"/>
        </w:rPr>
        <w:t xml:space="preserve">, </w:t>
      </w:r>
      <w:proofErr w:type="gramStart"/>
      <w:r w:rsidRPr="000E7FB6">
        <w:rPr>
          <w:rStyle w:val="HTMLCode"/>
          <w:rFonts w:ascii="Times New Roman" w:hAnsi="Times New Roman" w:cs="Times New Roman"/>
          <w:b/>
          <w:bCs/>
          <w:sz w:val="24"/>
          <w:szCs w:val="24"/>
        </w:rPr>
        <w:t>exec(</w:t>
      </w:r>
      <w:proofErr w:type="gramEnd"/>
      <w:r w:rsidRPr="000E7FB6">
        <w:rPr>
          <w:rStyle w:val="HTMLCode"/>
          <w:rFonts w:ascii="Times New Roman" w:hAnsi="Times New Roman" w:cs="Times New Roman"/>
          <w:b/>
          <w:bCs/>
          <w:sz w:val="24"/>
          <w:szCs w:val="24"/>
        </w:rPr>
        <w:t>)</w:t>
      </w:r>
      <w:r w:rsidRPr="000E7FB6">
        <w:rPr>
          <w:rStyle w:val="Strong"/>
          <w:rFonts w:ascii="Times New Roman" w:hAnsi="Times New Roman" w:cs="Times New Roman"/>
          <w:b w:val="0"/>
          <w:bCs w:val="0"/>
          <w:sz w:val="24"/>
          <w:szCs w:val="24"/>
        </w:rPr>
        <w:t xml:space="preserve">, </w:t>
      </w:r>
      <w:proofErr w:type="gramStart"/>
      <w:r w:rsidRPr="000E7FB6">
        <w:rPr>
          <w:rStyle w:val="HTMLCode"/>
          <w:rFonts w:ascii="Times New Roman" w:hAnsi="Times New Roman" w:cs="Times New Roman"/>
          <w:b/>
          <w:bCs/>
          <w:sz w:val="24"/>
          <w:szCs w:val="24"/>
        </w:rPr>
        <w:t>wait(</w:t>
      </w:r>
      <w:proofErr w:type="gramEnd"/>
      <w:r w:rsidRPr="000E7FB6">
        <w:rPr>
          <w:rStyle w:val="HTMLCode"/>
          <w:rFonts w:ascii="Times New Roman" w:hAnsi="Times New Roman" w:cs="Times New Roman"/>
          <w:b/>
          <w:bCs/>
          <w:sz w:val="24"/>
          <w:szCs w:val="24"/>
        </w:rPr>
        <w:t>)</w:t>
      </w:r>
      <w:r w:rsidRPr="000E7FB6">
        <w:rPr>
          <w:rStyle w:val="Strong"/>
          <w:rFonts w:ascii="Times New Roman" w:hAnsi="Times New Roman" w:cs="Times New Roman"/>
          <w:b w:val="0"/>
          <w:bCs w:val="0"/>
          <w:sz w:val="24"/>
          <w:szCs w:val="24"/>
        </w:rPr>
        <w:t xml:space="preserve">, and </w:t>
      </w:r>
      <w:proofErr w:type="gramStart"/>
      <w:r w:rsidRPr="000E7FB6">
        <w:rPr>
          <w:rStyle w:val="HTMLCode"/>
          <w:rFonts w:ascii="Times New Roman" w:hAnsi="Times New Roman" w:cs="Times New Roman"/>
          <w:b/>
          <w:bCs/>
          <w:sz w:val="24"/>
          <w:szCs w:val="24"/>
        </w:rPr>
        <w:t>exit(</w:t>
      </w:r>
      <w:proofErr w:type="gramEnd"/>
      <w:r w:rsidRPr="000E7FB6">
        <w:rPr>
          <w:rStyle w:val="HTMLCode"/>
          <w:rFonts w:ascii="Times New Roman" w:hAnsi="Times New Roman" w:cs="Times New Roman"/>
          <w:b/>
          <w:bCs/>
          <w:sz w:val="24"/>
          <w:szCs w:val="24"/>
        </w:rPr>
        <w:t>)</w:t>
      </w:r>
      <w:r w:rsidRPr="000E7FB6">
        <w:rPr>
          <w:rStyle w:val="Strong"/>
          <w:rFonts w:ascii="Times New Roman" w:hAnsi="Times New Roman" w:cs="Times New Roman"/>
          <w:b w:val="0"/>
          <w:bCs w:val="0"/>
          <w:sz w:val="24"/>
          <w:szCs w:val="24"/>
        </w:rPr>
        <w:t>.</w:t>
      </w:r>
      <w:r w:rsidRPr="000E7FB6">
        <w:rPr>
          <w:rFonts w:ascii="Times New Roman" w:hAnsi="Times New Roman" w:cs="Times New Roman"/>
          <w:b/>
          <w:bCs/>
          <w:sz w:val="24"/>
          <w:szCs w:val="24"/>
        </w:rPr>
        <w:t xml:space="preserve"> </w:t>
      </w:r>
    </w:p>
    <w:p w14:paraId="3414EF1A" w14:textId="77777777" w:rsidR="00993D86" w:rsidRPr="000E7FB6" w:rsidRDefault="00F33903">
      <w:pPr>
        <w:numPr>
          <w:ilvl w:val="0"/>
          <w:numId w:val="8"/>
        </w:numPr>
        <w:spacing w:beforeAutospacing="1" w:after="0" w:afterAutospacing="1"/>
        <w:rPr>
          <w:rFonts w:ascii="Times New Roman" w:hAnsi="Times New Roman" w:cs="Times New Roman"/>
          <w:b/>
          <w:bCs/>
          <w:sz w:val="24"/>
          <w:szCs w:val="24"/>
        </w:rPr>
      </w:pPr>
      <w:r w:rsidRPr="000E7FB6">
        <w:rPr>
          <w:rStyle w:val="Strong"/>
          <w:rFonts w:ascii="Times New Roman" w:hAnsi="Times New Roman" w:cs="Times New Roman"/>
          <w:b w:val="0"/>
          <w:bCs w:val="0"/>
          <w:sz w:val="24"/>
          <w:szCs w:val="24"/>
        </w:rPr>
        <w:t>To monitor and control processes by displaying process information, parent-child relationships, process states, and handling signals.</w:t>
      </w:r>
      <w:r w:rsidRPr="000E7FB6">
        <w:rPr>
          <w:rFonts w:ascii="Times New Roman" w:hAnsi="Times New Roman" w:cs="Times New Roman"/>
          <w:b/>
          <w:bCs/>
          <w:sz w:val="24"/>
          <w:szCs w:val="24"/>
        </w:rPr>
        <w:t xml:space="preserve"> </w:t>
      </w:r>
    </w:p>
    <w:p w14:paraId="22259057" w14:textId="77777777" w:rsidR="00993D86" w:rsidRPr="000E7FB6" w:rsidRDefault="00F33903">
      <w:pPr>
        <w:numPr>
          <w:ilvl w:val="0"/>
          <w:numId w:val="8"/>
        </w:numPr>
        <w:spacing w:beforeAutospacing="1" w:after="0" w:afterAutospacing="1"/>
        <w:rPr>
          <w:rFonts w:ascii="Times New Roman" w:hAnsi="Times New Roman" w:cs="Times New Roman"/>
          <w:b/>
          <w:bCs/>
          <w:sz w:val="24"/>
          <w:szCs w:val="24"/>
        </w:rPr>
      </w:pPr>
      <w:r w:rsidRPr="000E7FB6">
        <w:rPr>
          <w:rStyle w:val="Strong"/>
          <w:rFonts w:ascii="Times New Roman" w:hAnsi="Times New Roman" w:cs="Times New Roman"/>
          <w:b w:val="0"/>
          <w:bCs w:val="0"/>
          <w:sz w:val="24"/>
          <w:szCs w:val="24"/>
        </w:rPr>
        <w:t xml:space="preserve">To demonstrate inter-process communication and process resource management using pipes/FIFOs, the </w:t>
      </w:r>
      <w:r w:rsidRPr="000E7FB6">
        <w:rPr>
          <w:rStyle w:val="HTMLCode"/>
          <w:rFonts w:ascii="Times New Roman" w:hAnsi="Times New Roman" w:cs="Times New Roman"/>
          <w:b/>
          <w:bCs/>
          <w:sz w:val="24"/>
          <w:szCs w:val="24"/>
        </w:rPr>
        <w:t>/proc</w:t>
      </w:r>
      <w:r w:rsidRPr="000E7FB6">
        <w:rPr>
          <w:rStyle w:val="Strong"/>
          <w:rFonts w:ascii="Times New Roman" w:hAnsi="Times New Roman" w:cs="Times New Roman"/>
          <w:b w:val="0"/>
          <w:bCs w:val="0"/>
          <w:sz w:val="24"/>
          <w:szCs w:val="24"/>
        </w:rPr>
        <w:t xml:space="preserve"> filesystem, file descriptors, and basic memory monitoring.</w:t>
      </w:r>
      <w:r w:rsidRPr="000E7FB6">
        <w:rPr>
          <w:rFonts w:ascii="Times New Roman" w:hAnsi="Times New Roman" w:cs="Times New Roman"/>
          <w:b/>
          <w:bCs/>
          <w:sz w:val="24"/>
          <w:szCs w:val="24"/>
        </w:rPr>
        <w:t xml:space="preserve"> </w:t>
      </w:r>
    </w:p>
    <w:p w14:paraId="40A48C09" w14:textId="2C917AC9" w:rsidR="00993D86" w:rsidRPr="004E55B2" w:rsidRDefault="00F33903" w:rsidP="004E55B2">
      <w:pPr>
        <w:numPr>
          <w:ilvl w:val="0"/>
          <w:numId w:val="8"/>
        </w:numPr>
        <w:spacing w:beforeAutospacing="1" w:after="0" w:afterAutospacing="1"/>
      </w:pPr>
      <w:r w:rsidRPr="000E7FB6">
        <w:rPr>
          <w:rStyle w:val="Strong"/>
          <w:rFonts w:ascii="Times New Roman" w:hAnsi="Times New Roman" w:cs="Times New Roman"/>
          <w:b w:val="0"/>
          <w:bCs w:val="0"/>
          <w:sz w:val="24"/>
          <w:szCs w:val="24"/>
        </w:rPr>
        <w:t>To demonstrate concurrency and synchronization using POSIX threads, mutexes, and semaphores, and analyze the behavior of processes using Linux tools such as GDB and</w:t>
      </w:r>
      <w:r>
        <w:rPr>
          <w:rStyle w:val="Strong"/>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strace</w:t>
      </w:r>
      <w:proofErr w:type="spellEnd"/>
      <w:r>
        <w:rPr>
          <w:rStyle w:val="Strong"/>
          <w:rFonts w:ascii="Times New Roman" w:hAnsi="Times New Roman" w:cs="Times New Roman"/>
          <w:sz w:val="24"/>
          <w:szCs w:val="24"/>
        </w:rPr>
        <w:t>.</w:t>
      </w:r>
      <w:r>
        <w:rPr>
          <w:rFonts w:ascii="Times New Roman" w:hAnsi="Times New Roman" w:cs="Times New Roman"/>
          <w:sz w:val="24"/>
          <w:szCs w:val="24"/>
        </w:rPr>
        <w:t xml:space="preserve"> </w:t>
      </w:r>
    </w:p>
    <w:p w14:paraId="039CF9C2" w14:textId="77777777" w:rsidR="00993D86" w:rsidRDefault="00F33903">
      <w:pPr>
        <w:rPr>
          <w:rFonts w:ascii="Times New Roman" w:hAnsi="Times New Roman" w:cs="Times New Roman"/>
          <w:b/>
          <w:sz w:val="24"/>
        </w:rPr>
      </w:pPr>
      <w:r>
        <w:rPr>
          <w:rFonts w:ascii="Times New Roman" w:hAnsi="Times New Roman" w:cs="Times New Roman"/>
          <w:b/>
          <w:sz w:val="24"/>
          <w:lang w:val="en-IN"/>
        </w:rPr>
        <w:t>4.</w:t>
      </w:r>
      <w:r>
        <w:rPr>
          <w:rFonts w:ascii="Times New Roman" w:hAnsi="Times New Roman" w:cs="Times New Roman"/>
          <w:b/>
          <w:sz w:val="24"/>
        </w:rPr>
        <w:t>Proposed Methodology</w:t>
      </w:r>
    </w:p>
    <w:p w14:paraId="38263BB4" w14:textId="77777777" w:rsidR="00993D86" w:rsidRDefault="00F33903">
      <w:pPr>
        <w:pStyle w:val="NormalWeb"/>
        <w:spacing w:beforeAutospacing="1" w:after="0" w:afterAutospacing="1"/>
        <w:rPr>
          <w:rFonts w:ascii="Times New Roman" w:hAnsi="Times New Roman" w:cs="Times New Roman"/>
        </w:rPr>
      </w:pPr>
      <w:r>
        <w:rPr>
          <w:rFonts w:ascii="Times New Roman" w:hAnsi="Times New Roman" w:cs="Times New Roman"/>
        </w:rPr>
        <w:t xml:space="preserve">The project will be developed as a </w:t>
      </w:r>
      <w:r>
        <w:rPr>
          <w:rStyle w:val="Strong"/>
          <w:rFonts w:ascii="Times New Roman" w:hAnsi="Times New Roman" w:cs="Times New Roman"/>
        </w:rPr>
        <w:t>user-space C application on Ubuntu Linux</w:t>
      </w:r>
      <w:r>
        <w:rPr>
          <w:rFonts w:ascii="Times New Roman" w:hAnsi="Times New Roman" w:cs="Times New Roman"/>
        </w:rPr>
        <w:t xml:space="preserve"> using Linux/POSIX system calls and APIs. The system will provide a command-line interface through which users can create, execute, monitor, synchronize, and terminate processes. Process creation and execution will be implemented using </w:t>
      </w:r>
      <w:proofErr w:type="gramStart"/>
      <w:r>
        <w:rPr>
          <w:rStyle w:val="HTMLCode"/>
          <w:rFonts w:ascii="Times New Roman" w:hAnsi="Times New Roman" w:cs="Times New Roman"/>
          <w:sz w:val="24"/>
          <w:szCs w:val="24"/>
        </w:rPr>
        <w:t>fork(</w:t>
      </w:r>
      <w:proofErr w:type="gramEnd"/>
      <w:r>
        <w:rPr>
          <w:rStyle w:val="HTMLCode"/>
          <w:rFonts w:ascii="Times New Roman" w:hAnsi="Times New Roman" w:cs="Times New Roman"/>
          <w:sz w:val="24"/>
          <w:szCs w:val="24"/>
        </w:rPr>
        <w:t>)</w:t>
      </w:r>
      <w:r>
        <w:rPr>
          <w:rFonts w:ascii="Times New Roman" w:hAnsi="Times New Roman" w:cs="Times New Roman"/>
        </w:rPr>
        <w:t xml:space="preserve"> and </w:t>
      </w:r>
      <w:proofErr w:type="gramStart"/>
      <w:r>
        <w:rPr>
          <w:rStyle w:val="HTMLCode"/>
          <w:rFonts w:ascii="Times New Roman" w:hAnsi="Times New Roman" w:cs="Times New Roman"/>
          <w:sz w:val="24"/>
          <w:szCs w:val="24"/>
        </w:rPr>
        <w:t>exec(</w:t>
      </w:r>
      <w:proofErr w:type="gramEnd"/>
      <w:r>
        <w:rPr>
          <w:rStyle w:val="HTMLCode"/>
          <w:rFonts w:ascii="Times New Roman" w:hAnsi="Times New Roman" w:cs="Times New Roman"/>
          <w:sz w:val="24"/>
          <w:szCs w:val="24"/>
        </w:rPr>
        <w:t>)</w:t>
      </w:r>
      <w:r>
        <w:rPr>
          <w:rFonts w:ascii="Times New Roman" w:hAnsi="Times New Roman" w:cs="Times New Roman"/>
        </w:rPr>
        <w:t xml:space="preserve">, while </w:t>
      </w:r>
      <w:proofErr w:type="gramStart"/>
      <w:r>
        <w:rPr>
          <w:rStyle w:val="HTMLCode"/>
          <w:rFonts w:ascii="Times New Roman" w:hAnsi="Times New Roman" w:cs="Times New Roman"/>
          <w:sz w:val="24"/>
          <w:szCs w:val="24"/>
        </w:rPr>
        <w:t>wait(</w:t>
      </w:r>
      <w:proofErr w:type="gramEnd"/>
      <w:r>
        <w:rPr>
          <w:rStyle w:val="HTMLCode"/>
          <w:rFonts w:ascii="Times New Roman" w:hAnsi="Times New Roman" w:cs="Times New Roman"/>
          <w:sz w:val="24"/>
          <w:szCs w:val="24"/>
        </w:rPr>
        <w:t>)</w:t>
      </w:r>
      <w:r>
        <w:rPr>
          <w:rFonts w:ascii="Times New Roman" w:hAnsi="Times New Roman" w:cs="Times New Roman"/>
        </w:rPr>
        <w:t xml:space="preserve"> and </w:t>
      </w:r>
      <w:proofErr w:type="spellStart"/>
      <w:proofErr w:type="gramStart"/>
      <w:r>
        <w:rPr>
          <w:rStyle w:val="HTMLCode"/>
          <w:rFonts w:ascii="Times New Roman" w:hAnsi="Times New Roman" w:cs="Times New Roman"/>
          <w:sz w:val="24"/>
          <w:szCs w:val="24"/>
        </w:rPr>
        <w:t>waitpid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r>
        <w:rPr>
          <w:rFonts w:ascii="Times New Roman" w:hAnsi="Times New Roman" w:cs="Times New Roman"/>
        </w:rPr>
        <w:t xml:space="preserve"> will be used for process synchronization and termination management. Signals, pipes, and FIFOs will be used for process control and communication. The </w:t>
      </w:r>
      <w:r>
        <w:rPr>
          <w:rStyle w:val="HTMLCode"/>
          <w:rFonts w:ascii="Times New Roman" w:hAnsi="Times New Roman" w:cs="Times New Roman"/>
          <w:sz w:val="24"/>
          <w:szCs w:val="24"/>
        </w:rPr>
        <w:t>/proc</w:t>
      </w:r>
      <w:r>
        <w:rPr>
          <w:rFonts w:ascii="Times New Roman" w:hAnsi="Times New Roman" w:cs="Times New Roman"/>
        </w:rPr>
        <w:t xml:space="preserve"> filesystem will be used to obtain process and memory information, while file descriptors and basic file I/O will be used to monitor process resources. Selected POSIX threads, mutexes, and semaphores will be used to demonstrate concurrency and synchronization. The implementation will be tested using suitable test cases, with </w:t>
      </w:r>
      <w:r>
        <w:rPr>
          <w:rStyle w:val="Strong"/>
          <w:rFonts w:ascii="Times New Roman" w:hAnsi="Times New Roman" w:cs="Times New Roman"/>
        </w:rPr>
        <w:t xml:space="preserve">GDB and </w:t>
      </w:r>
      <w:proofErr w:type="spellStart"/>
      <w:r>
        <w:rPr>
          <w:rStyle w:val="HTMLCode"/>
          <w:rFonts w:ascii="Times New Roman" w:hAnsi="Times New Roman" w:cs="Times New Roman"/>
          <w:sz w:val="24"/>
          <w:szCs w:val="24"/>
        </w:rPr>
        <w:t>strace</w:t>
      </w:r>
      <w:proofErr w:type="spellEnd"/>
      <w:r>
        <w:rPr>
          <w:rFonts w:ascii="Times New Roman" w:hAnsi="Times New Roman" w:cs="Times New Roman"/>
        </w:rPr>
        <w:t xml:space="preserve"> used for debugging and system-call analysis.</w:t>
      </w:r>
    </w:p>
    <w:p w14:paraId="05F17DE4" w14:textId="77777777" w:rsidR="004E55B2" w:rsidRDefault="004E55B2">
      <w:pPr>
        <w:rPr>
          <w:rFonts w:ascii="Times New Roman" w:hAnsi="Times New Roman" w:cs="Times New Roman"/>
          <w:b/>
          <w:sz w:val="24"/>
        </w:rPr>
      </w:pPr>
    </w:p>
    <w:p w14:paraId="75122464" w14:textId="3F8900D3" w:rsidR="00993D86" w:rsidRDefault="00F33903">
      <w:pPr>
        <w:rPr>
          <w:rFonts w:ascii="Times New Roman" w:hAnsi="Times New Roman" w:cs="Times New Roman"/>
          <w:b/>
          <w:sz w:val="24"/>
        </w:rPr>
      </w:pPr>
      <w:r>
        <w:rPr>
          <w:rFonts w:ascii="Times New Roman" w:hAnsi="Times New Roman" w:cs="Times New Roman"/>
          <w:b/>
          <w:sz w:val="24"/>
        </w:rPr>
        <w:t>5. Operating Systems Concepts / Linux APIs Used</w:t>
      </w:r>
    </w:p>
    <w:p w14:paraId="2630F5EF" w14:textId="77777777" w:rsidR="004E55B2" w:rsidRDefault="004E55B2">
      <w:pPr>
        <w:rPr>
          <w:rFonts w:ascii="Times New Roman" w:hAnsi="Times New Roman" w:cs="Times New Roman"/>
        </w:rPr>
      </w:pPr>
    </w:p>
    <w:tbl>
      <w:tblPr>
        <w:tblStyle w:val="TableGrid"/>
        <w:tblW w:w="10430" w:type="dxa"/>
        <w:jc w:val="center"/>
        <w:tblLook w:val="04A0" w:firstRow="1" w:lastRow="0" w:firstColumn="1" w:lastColumn="0" w:noHBand="0" w:noVBand="1"/>
      </w:tblPr>
      <w:tblGrid>
        <w:gridCol w:w="5215"/>
        <w:gridCol w:w="5215"/>
      </w:tblGrid>
      <w:tr w:rsidR="00993D86" w14:paraId="170B6B7E" w14:textId="77777777" w:rsidTr="00D30F53">
        <w:trPr>
          <w:trHeight w:val="301"/>
          <w:jc w:val="center"/>
        </w:trPr>
        <w:tc>
          <w:tcPr>
            <w:tcW w:w="5215" w:type="dxa"/>
          </w:tcPr>
          <w:p w14:paraId="540B0597" w14:textId="77777777" w:rsidR="00993D86" w:rsidRDefault="00F33903">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215" w:type="dxa"/>
          </w:tcPr>
          <w:p w14:paraId="45E25609" w14:textId="77777777" w:rsidR="00993D86" w:rsidRDefault="00F33903">
            <w:pPr>
              <w:spacing w:after="0" w:line="240" w:lineRule="auto"/>
              <w:rPr>
                <w:rFonts w:ascii="Times New Roman" w:hAnsi="Times New Roman" w:cs="Times New Roman"/>
              </w:rPr>
            </w:pPr>
            <w:r>
              <w:rPr>
                <w:rFonts w:ascii="Times New Roman" w:hAnsi="Times New Roman" w:cs="Times New Roman"/>
              </w:rPr>
              <w:t>Purpose in the Project</w:t>
            </w:r>
          </w:p>
        </w:tc>
      </w:tr>
      <w:tr w:rsidR="00993D86" w14:paraId="4C7CD1F0" w14:textId="77777777" w:rsidTr="00D30F53">
        <w:trPr>
          <w:trHeight w:val="301"/>
          <w:jc w:val="center"/>
        </w:trPr>
        <w:tc>
          <w:tcPr>
            <w:tcW w:w="5215" w:type="dxa"/>
          </w:tcPr>
          <w:p w14:paraId="2C277A8B" w14:textId="2F700EF2" w:rsidR="00993D86" w:rsidRDefault="000E7FB6">
            <w:pPr>
              <w:spacing w:after="0" w:line="240" w:lineRule="auto"/>
              <w:rPr>
                <w:rFonts w:ascii="Times New Roman" w:hAnsi="Times New Roman" w:cs="Times New Roman"/>
              </w:rPr>
            </w:pPr>
            <w:proofErr w:type="gramStart"/>
            <w:r w:rsidRPr="000E7FB6">
              <w:rPr>
                <w:rFonts w:ascii="Times New Roman" w:hAnsi="Times New Roman" w:cs="Times New Roman"/>
              </w:rPr>
              <w:t>fork(</w:t>
            </w:r>
            <w:proofErr w:type="gramEnd"/>
            <w:r w:rsidRPr="000E7FB6">
              <w:rPr>
                <w:rFonts w:ascii="Times New Roman" w:hAnsi="Times New Roman" w:cs="Times New Roman"/>
              </w:rPr>
              <w:t>) – Process Creation</w:t>
            </w:r>
          </w:p>
        </w:tc>
        <w:tc>
          <w:tcPr>
            <w:tcW w:w="5215" w:type="dxa"/>
          </w:tcPr>
          <w:p w14:paraId="01950210" w14:textId="189EA6FA" w:rsidR="00993D86" w:rsidRDefault="000E7FB6">
            <w:pPr>
              <w:spacing w:after="0" w:line="240" w:lineRule="auto"/>
              <w:rPr>
                <w:rFonts w:ascii="Times New Roman" w:hAnsi="Times New Roman" w:cs="Times New Roman"/>
              </w:rPr>
            </w:pPr>
            <w:r w:rsidRPr="000E7FB6">
              <w:rPr>
                <w:rFonts w:ascii="Times New Roman" w:hAnsi="Times New Roman" w:cs="Times New Roman"/>
              </w:rPr>
              <w:t>Creates a new child process from the parent proce</w:t>
            </w:r>
            <w:r>
              <w:rPr>
                <w:rFonts w:ascii="Times New Roman" w:hAnsi="Times New Roman" w:cs="Times New Roman"/>
              </w:rPr>
              <w:t>ss</w:t>
            </w:r>
          </w:p>
        </w:tc>
      </w:tr>
      <w:tr w:rsidR="00993D86" w14:paraId="3E07549C" w14:textId="77777777" w:rsidTr="00D30F53">
        <w:trPr>
          <w:trHeight w:val="621"/>
          <w:jc w:val="center"/>
        </w:trPr>
        <w:tc>
          <w:tcPr>
            <w:tcW w:w="5215" w:type="dxa"/>
          </w:tcPr>
          <w:p w14:paraId="6B8ED1E2" w14:textId="41474B8A" w:rsidR="00993D86" w:rsidRDefault="000E7FB6">
            <w:pPr>
              <w:spacing w:after="0" w:line="240" w:lineRule="auto"/>
              <w:rPr>
                <w:rFonts w:ascii="Times New Roman" w:hAnsi="Times New Roman" w:cs="Times New Roman"/>
              </w:rPr>
            </w:pPr>
            <w:proofErr w:type="gramStart"/>
            <w:r w:rsidRPr="000E7FB6">
              <w:rPr>
                <w:rFonts w:ascii="Times New Roman" w:hAnsi="Times New Roman" w:cs="Times New Roman"/>
              </w:rPr>
              <w:t>exec(</w:t>
            </w:r>
            <w:proofErr w:type="gramEnd"/>
            <w:r w:rsidRPr="000E7FB6">
              <w:rPr>
                <w:rFonts w:ascii="Times New Roman" w:hAnsi="Times New Roman" w:cs="Times New Roman"/>
              </w:rPr>
              <w:t>) – Process Execution</w:t>
            </w:r>
          </w:p>
        </w:tc>
        <w:tc>
          <w:tcPr>
            <w:tcW w:w="5215" w:type="dxa"/>
          </w:tcPr>
          <w:p w14:paraId="6116AD68" w14:textId="1E491A6A" w:rsidR="00993D86" w:rsidRDefault="00D30F53">
            <w:pPr>
              <w:spacing w:after="0" w:line="240" w:lineRule="auto"/>
              <w:rPr>
                <w:rFonts w:ascii="Times New Roman" w:hAnsi="Times New Roman" w:cs="Times New Roman"/>
              </w:rPr>
            </w:pPr>
            <w:r w:rsidRPr="00D30F53">
              <w:rPr>
                <w:rFonts w:ascii="Times New Roman" w:hAnsi="Times New Roman" w:cs="Times New Roman"/>
              </w:rPr>
              <w:t>Replaces the child process with a new program and executes it.</w:t>
            </w:r>
          </w:p>
        </w:tc>
      </w:tr>
      <w:tr w:rsidR="00993D86" w14:paraId="1BCCFF27" w14:textId="77777777" w:rsidTr="00D30F53">
        <w:trPr>
          <w:trHeight w:val="602"/>
          <w:jc w:val="center"/>
        </w:trPr>
        <w:tc>
          <w:tcPr>
            <w:tcW w:w="5215" w:type="dxa"/>
          </w:tcPr>
          <w:p w14:paraId="3A45B8BE" w14:textId="61E08725" w:rsidR="00993D86" w:rsidRDefault="00D30F53">
            <w:pPr>
              <w:spacing w:after="0" w:line="240" w:lineRule="auto"/>
              <w:rPr>
                <w:rFonts w:ascii="Times New Roman" w:hAnsi="Times New Roman" w:cs="Times New Roman"/>
              </w:rPr>
            </w:pPr>
            <w:proofErr w:type="gramStart"/>
            <w:r w:rsidRPr="00D30F53">
              <w:rPr>
                <w:rFonts w:ascii="Times New Roman" w:hAnsi="Times New Roman" w:cs="Times New Roman"/>
              </w:rPr>
              <w:t>wait(</w:t>
            </w:r>
            <w:proofErr w:type="gramEnd"/>
            <w:r w:rsidRPr="00D30F53">
              <w:rPr>
                <w:rFonts w:ascii="Times New Roman" w:hAnsi="Times New Roman" w:cs="Times New Roman"/>
              </w:rPr>
              <w:t xml:space="preserve">) / </w:t>
            </w:r>
            <w:proofErr w:type="spellStart"/>
            <w:proofErr w:type="gramStart"/>
            <w:r w:rsidRPr="00D30F53">
              <w:rPr>
                <w:rFonts w:ascii="Times New Roman" w:hAnsi="Times New Roman" w:cs="Times New Roman"/>
              </w:rPr>
              <w:t>waitpid</w:t>
            </w:r>
            <w:proofErr w:type="spellEnd"/>
            <w:r w:rsidRPr="00D30F53">
              <w:rPr>
                <w:rFonts w:ascii="Times New Roman" w:hAnsi="Times New Roman" w:cs="Times New Roman"/>
              </w:rPr>
              <w:t>(</w:t>
            </w:r>
            <w:proofErr w:type="gramEnd"/>
            <w:r w:rsidRPr="00D30F53">
              <w:rPr>
                <w:rFonts w:ascii="Times New Roman" w:hAnsi="Times New Roman" w:cs="Times New Roman"/>
              </w:rPr>
              <w:t>) – Process Synchronization</w:t>
            </w:r>
          </w:p>
        </w:tc>
        <w:tc>
          <w:tcPr>
            <w:tcW w:w="5215" w:type="dxa"/>
          </w:tcPr>
          <w:p w14:paraId="1FCD2339" w14:textId="315D01D1" w:rsidR="00993D86" w:rsidRDefault="00D30F53">
            <w:pPr>
              <w:spacing w:after="0" w:line="240" w:lineRule="auto"/>
              <w:rPr>
                <w:rFonts w:ascii="Times New Roman" w:hAnsi="Times New Roman" w:cs="Times New Roman"/>
              </w:rPr>
            </w:pPr>
            <w:r w:rsidRPr="00D30F53">
              <w:rPr>
                <w:rFonts w:ascii="Times New Roman" w:hAnsi="Times New Roman" w:cs="Times New Roman"/>
              </w:rPr>
              <w:t>Allows the parent process to wait for the child process to complete.</w:t>
            </w:r>
          </w:p>
        </w:tc>
      </w:tr>
      <w:tr w:rsidR="00993D86" w14:paraId="011D687D" w14:textId="77777777" w:rsidTr="00D30F53">
        <w:trPr>
          <w:trHeight w:val="621"/>
          <w:jc w:val="center"/>
        </w:trPr>
        <w:tc>
          <w:tcPr>
            <w:tcW w:w="5215" w:type="dxa"/>
          </w:tcPr>
          <w:p w14:paraId="22652C8C" w14:textId="78060014" w:rsidR="00993D86" w:rsidRDefault="00D30F53">
            <w:pPr>
              <w:spacing w:after="0" w:line="240" w:lineRule="auto"/>
              <w:rPr>
                <w:rFonts w:ascii="Times New Roman" w:hAnsi="Times New Roman" w:cs="Times New Roman"/>
              </w:rPr>
            </w:pPr>
            <w:proofErr w:type="gramStart"/>
            <w:r w:rsidRPr="00D30F53">
              <w:rPr>
                <w:rFonts w:ascii="Times New Roman" w:hAnsi="Times New Roman" w:cs="Times New Roman"/>
              </w:rPr>
              <w:t>exit(</w:t>
            </w:r>
            <w:proofErr w:type="gramEnd"/>
            <w:r w:rsidRPr="00D30F53">
              <w:rPr>
                <w:rFonts w:ascii="Times New Roman" w:hAnsi="Times New Roman" w:cs="Times New Roman"/>
              </w:rPr>
              <w:t>) – Process Termination</w:t>
            </w:r>
          </w:p>
        </w:tc>
        <w:tc>
          <w:tcPr>
            <w:tcW w:w="5215" w:type="dxa"/>
          </w:tcPr>
          <w:p w14:paraId="1E6AC53D" w14:textId="64C52B18" w:rsidR="00993D86" w:rsidRDefault="00D30F53">
            <w:pPr>
              <w:spacing w:after="0" w:line="240" w:lineRule="auto"/>
              <w:rPr>
                <w:rFonts w:ascii="Times New Roman" w:hAnsi="Times New Roman" w:cs="Times New Roman"/>
              </w:rPr>
            </w:pPr>
            <w:r w:rsidRPr="00D30F53">
              <w:rPr>
                <w:rFonts w:ascii="Times New Roman" w:hAnsi="Times New Roman" w:cs="Times New Roman"/>
              </w:rPr>
              <w:t>Terminates a process and returns its exit status to the parent.</w:t>
            </w:r>
          </w:p>
        </w:tc>
      </w:tr>
    </w:tbl>
    <w:p w14:paraId="0497B00F" w14:textId="77777777" w:rsidR="004E55B2" w:rsidRDefault="004E55B2">
      <w:pPr>
        <w:rPr>
          <w:rFonts w:ascii="Times New Roman" w:hAnsi="Times New Roman" w:cs="Times New Roman"/>
          <w:b/>
          <w:sz w:val="24"/>
        </w:rPr>
      </w:pPr>
    </w:p>
    <w:p w14:paraId="0D37CAEE" w14:textId="77777777" w:rsidR="004E55B2" w:rsidRDefault="004E55B2">
      <w:pPr>
        <w:rPr>
          <w:rFonts w:ascii="Times New Roman" w:hAnsi="Times New Roman" w:cs="Times New Roman"/>
          <w:b/>
          <w:sz w:val="24"/>
        </w:rPr>
      </w:pPr>
    </w:p>
    <w:p w14:paraId="73A507A5" w14:textId="77777777" w:rsidR="004E55B2" w:rsidRDefault="004E55B2">
      <w:pPr>
        <w:rPr>
          <w:rFonts w:ascii="Times New Roman" w:hAnsi="Times New Roman" w:cs="Times New Roman"/>
          <w:b/>
          <w:sz w:val="24"/>
        </w:rPr>
      </w:pPr>
    </w:p>
    <w:p w14:paraId="6C9C3423" w14:textId="77777777" w:rsidR="004E55B2" w:rsidRDefault="004E55B2">
      <w:pPr>
        <w:rPr>
          <w:rFonts w:ascii="Times New Roman" w:hAnsi="Times New Roman" w:cs="Times New Roman"/>
          <w:b/>
          <w:sz w:val="24"/>
        </w:rPr>
      </w:pPr>
    </w:p>
    <w:p w14:paraId="259A183E" w14:textId="1D2341B3" w:rsidR="00993D86" w:rsidRDefault="00F33903">
      <w:pPr>
        <w:rPr>
          <w:rFonts w:ascii="Times New Roman" w:hAnsi="Times New Roman" w:cs="Times New Roman"/>
        </w:rPr>
      </w:pPr>
      <w:r>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57"/>
        <w:gridCol w:w="3353"/>
        <w:gridCol w:w="3360"/>
      </w:tblGrid>
      <w:tr w:rsidR="00993D86" w14:paraId="2A3ECA6E" w14:textId="77777777" w:rsidTr="00D30F53">
        <w:trPr>
          <w:trHeight w:val="334"/>
          <w:jc w:val="center"/>
        </w:trPr>
        <w:tc>
          <w:tcPr>
            <w:tcW w:w="3403" w:type="dxa"/>
          </w:tcPr>
          <w:p w14:paraId="23A0BC38" w14:textId="77777777" w:rsidR="00993D86" w:rsidRDefault="00F33903">
            <w:pPr>
              <w:spacing w:after="0" w:line="240" w:lineRule="auto"/>
              <w:rPr>
                <w:rFonts w:ascii="Times New Roman" w:hAnsi="Times New Roman" w:cs="Times New Roman"/>
              </w:rPr>
            </w:pPr>
            <w:r>
              <w:rPr>
                <w:rFonts w:ascii="Times New Roman" w:hAnsi="Times New Roman" w:cs="Times New Roman"/>
              </w:rPr>
              <w:t>Roll Number</w:t>
            </w:r>
          </w:p>
        </w:tc>
        <w:tc>
          <w:tcPr>
            <w:tcW w:w="3403" w:type="dxa"/>
          </w:tcPr>
          <w:p w14:paraId="686184F0" w14:textId="77777777" w:rsidR="00993D86" w:rsidRDefault="00F33903">
            <w:pPr>
              <w:spacing w:after="0" w:line="240" w:lineRule="auto"/>
              <w:rPr>
                <w:rFonts w:ascii="Times New Roman" w:hAnsi="Times New Roman" w:cs="Times New Roman"/>
              </w:rPr>
            </w:pPr>
            <w:r>
              <w:rPr>
                <w:rFonts w:ascii="Times New Roman" w:hAnsi="Times New Roman" w:cs="Times New Roman"/>
              </w:rPr>
              <w:t>Student Name</w:t>
            </w:r>
          </w:p>
        </w:tc>
        <w:tc>
          <w:tcPr>
            <w:tcW w:w="3403" w:type="dxa"/>
          </w:tcPr>
          <w:p w14:paraId="0035C7CE" w14:textId="77777777" w:rsidR="00993D86" w:rsidRDefault="00F33903">
            <w:pPr>
              <w:spacing w:after="0" w:line="240" w:lineRule="auto"/>
              <w:rPr>
                <w:rFonts w:ascii="Times New Roman" w:hAnsi="Times New Roman" w:cs="Times New Roman"/>
              </w:rPr>
            </w:pPr>
            <w:r>
              <w:rPr>
                <w:rFonts w:ascii="Times New Roman" w:hAnsi="Times New Roman" w:cs="Times New Roman"/>
              </w:rPr>
              <w:t>Individual Responsibility</w:t>
            </w:r>
          </w:p>
        </w:tc>
      </w:tr>
      <w:tr w:rsidR="00D30F53" w14:paraId="692D9707" w14:textId="77777777" w:rsidTr="00D30F53">
        <w:trPr>
          <w:trHeight w:val="334"/>
          <w:jc w:val="center"/>
        </w:trPr>
        <w:tc>
          <w:tcPr>
            <w:tcW w:w="3403" w:type="dxa"/>
          </w:tcPr>
          <w:p w14:paraId="45E8B853" w14:textId="5F14DF0E" w:rsidR="00D30F53" w:rsidRDefault="00D30F53" w:rsidP="00D30F53">
            <w:pPr>
              <w:spacing w:after="0" w:line="240" w:lineRule="auto"/>
              <w:rPr>
                <w:rFonts w:ascii="Times New Roman" w:hAnsi="Times New Roman" w:cs="Times New Roman"/>
              </w:rPr>
            </w:pPr>
            <w:r>
              <w:rPr>
                <w:rFonts w:ascii="Times New Roman" w:hAnsi="Times New Roman" w:cs="Times New Roman"/>
                <w:lang w:val="en-IN"/>
              </w:rPr>
              <w:t>2520030059</w:t>
            </w:r>
          </w:p>
        </w:tc>
        <w:tc>
          <w:tcPr>
            <w:tcW w:w="3403" w:type="dxa"/>
          </w:tcPr>
          <w:p w14:paraId="0BF432A1" w14:textId="3EBE0FB3" w:rsidR="00D30F53" w:rsidRDefault="00D30F53" w:rsidP="00D30F53">
            <w:pPr>
              <w:spacing w:after="0" w:line="240" w:lineRule="auto"/>
              <w:rPr>
                <w:rFonts w:ascii="Times New Roman" w:hAnsi="Times New Roman" w:cs="Times New Roman"/>
              </w:rPr>
            </w:pPr>
            <w:proofErr w:type="spellStart"/>
            <w:proofErr w:type="gramStart"/>
            <w:r>
              <w:rPr>
                <w:rFonts w:ascii="Times New Roman" w:hAnsi="Times New Roman" w:cs="Times New Roman"/>
              </w:rPr>
              <w:t>Y.Sathviki</w:t>
            </w:r>
            <w:proofErr w:type="spellEnd"/>
            <w:proofErr w:type="gramEnd"/>
          </w:p>
        </w:tc>
        <w:tc>
          <w:tcPr>
            <w:tcW w:w="3403" w:type="dxa"/>
          </w:tcPr>
          <w:p w14:paraId="3247023C" w14:textId="2C4CB474" w:rsidR="00D30F53" w:rsidRDefault="00D30F53" w:rsidP="00D30F53">
            <w:pPr>
              <w:spacing w:after="0" w:line="240" w:lineRule="auto"/>
              <w:rPr>
                <w:rFonts w:ascii="Times New Roman" w:hAnsi="Times New Roman" w:cs="Times New Roman"/>
              </w:rPr>
            </w:pPr>
            <w:r w:rsidRPr="00D30F53">
              <w:rPr>
                <w:rFonts w:ascii="Times New Roman" w:hAnsi="Times New Roman" w:cs="Times New Roman"/>
              </w:rPr>
              <w:t xml:space="preserve">Create &amp; </w:t>
            </w:r>
            <w:proofErr w:type="gramStart"/>
            <w:r w:rsidRPr="00D30F53">
              <w:rPr>
                <w:rFonts w:ascii="Times New Roman" w:hAnsi="Times New Roman" w:cs="Times New Roman"/>
              </w:rPr>
              <w:t>Execute</w:t>
            </w:r>
            <w:proofErr w:type="gramEnd"/>
          </w:p>
        </w:tc>
      </w:tr>
      <w:tr w:rsidR="00D30F53" w14:paraId="7F3D5C56" w14:textId="77777777" w:rsidTr="00D30F53">
        <w:trPr>
          <w:trHeight w:val="334"/>
          <w:jc w:val="center"/>
        </w:trPr>
        <w:tc>
          <w:tcPr>
            <w:tcW w:w="3403" w:type="dxa"/>
          </w:tcPr>
          <w:p w14:paraId="1507E294" w14:textId="1C6D2A49" w:rsidR="00D30F53" w:rsidRDefault="00D30F53" w:rsidP="00D30F53">
            <w:pPr>
              <w:spacing w:after="0" w:line="240" w:lineRule="auto"/>
              <w:rPr>
                <w:rFonts w:ascii="Times New Roman" w:hAnsi="Times New Roman" w:cs="Times New Roman"/>
              </w:rPr>
            </w:pPr>
            <w:r>
              <w:rPr>
                <w:rFonts w:ascii="Times New Roman" w:hAnsi="Times New Roman" w:cs="Times New Roman"/>
                <w:lang w:val="en-IN"/>
              </w:rPr>
              <w:t>2520030139</w:t>
            </w:r>
          </w:p>
        </w:tc>
        <w:tc>
          <w:tcPr>
            <w:tcW w:w="3403" w:type="dxa"/>
          </w:tcPr>
          <w:p w14:paraId="6A8C04FB" w14:textId="22FBE759" w:rsidR="00D30F53" w:rsidRDefault="00D30F53" w:rsidP="00D30F53">
            <w:pPr>
              <w:spacing w:after="0" w:line="240" w:lineRule="auto"/>
              <w:rPr>
                <w:rFonts w:ascii="Times New Roman" w:hAnsi="Times New Roman" w:cs="Times New Roman"/>
              </w:rPr>
            </w:pPr>
            <w:proofErr w:type="spellStart"/>
            <w:proofErr w:type="gramStart"/>
            <w:r>
              <w:rPr>
                <w:rFonts w:ascii="Times New Roman" w:hAnsi="Times New Roman" w:cs="Times New Roman"/>
              </w:rPr>
              <w:t>N.Teja</w:t>
            </w:r>
            <w:proofErr w:type="spellEnd"/>
            <w:proofErr w:type="gramEnd"/>
            <w:r>
              <w:rPr>
                <w:rFonts w:ascii="Times New Roman" w:hAnsi="Times New Roman" w:cs="Times New Roman"/>
              </w:rPr>
              <w:t xml:space="preserve"> </w:t>
            </w:r>
            <w:proofErr w:type="spellStart"/>
            <w:r>
              <w:rPr>
                <w:rFonts w:ascii="Times New Roman" w:hAnsi="Times New Roman" w:cs="Times New Roman"/>
              </w:rPr>
              <w:t>sri</w:t>
            </w:r>
            <w:proofErr w:type="spellEnd"/>
          </w:p>
        </w:tc>
        <w:tc>
          <w:tcPr>
            <w:tcW w:w="3403" w:type="dxa"/>
          </w:tcPr>
          <w:p w14:paraId="18A7FA63" w14:textId="42BA90F7" w:rsidR="00D30F53" w:rsidRDefault="00D30F53" w:rsidP="00D30F53">
            <w:pPr>
              <w:spacing w:after="0" w:line="240" w:lineRule="auto"/>
              <w:rPr>
                <w:rFonts w:ascii="Times New Roman" w:hAnsi="Times New Roman" w:cs="Times New Roman"/>
              </w:rPr>
            </w:pPr>
            <w:r w:rsidRPr="00D30F53">
              <w:rPr>
                <w:rFonts w:ascii="Times New Roman" w:hAnsi="Times New Roman" w:cs="Times New Roman"/>
              </w:rPr>
              <w:t xml:space="preserve">Integrate &amp; </w:t>
            </w:r>
            <w:proofErr w:type="gramStart"/>
            <w:r w:rsidRPr="00D30F53">
              <w:rPr>
                <w:rFonts w:ascii="Times New Roman" w:hAnsi="Times New Roman" w:cs="Times New Roman"/>
              </w:rPr>
              <w:t>Test</w:t>
            </w:r>
            <w:proofErr w:type="gramEnd"/>
          </w:p>
        </w:tc>
      </w:tr>
      <w:tr w:rsidR="00D30F53" w14:paraId="1BF03909" w14:textId="77777777" w:rsidTr="00D30F53">
        <w:trPr>
          <w:trHeight w:val="334"/>
          <w:jc w:val="center"/>
        </w:trPr>
        <w:tc>
          <w:tcPr>
            <w:tcW w:w="3403" w:type="dxa"/>
          </w:tcPr>
          <w:p w14:paraId="700C4E2B" w14:textId="34E6F6FB" w:rsidR="00D30F53" w:rsidRDefault="00D30F53" w:rsidP="00D30F53">
            <w:pPr>
              <w:spacing w:after="0" w:line="240" w:lineRule="auto"/>
              <w:rPr>
                <w:rFonts w:ascii="Times New Roman" w:hAnsi="Times New Roman" w:cs="Times New Roman"/>
              </w:rPr>
            </w:pPr>
            <w:r>
              <w:rPr>
                <w:rFonts w:ascii="Times New Roman" w:hAnsi="Times New Roman" w:cs="Times New Roman"/>
                <w:lang w:val="en-IN"/>
              </w:rPr>
              <w:t>2520030046</w:t>
            </w:r>
          </w:p>
        </w:tc>
        <w:tc>
          <w:tcPr>
            <w:tcW w:w="3403" w:type="dxa"/>
          </w:tcPr>
          <w:p w14:paraId="231FBC70" w14:textId="1B9DD720" w:rsidR="00D30F53" w:rsidRDefault="00D30F53" w:rsidP="00D30F53">
            <w:pPr>
              <w:spacing w:after="0" w:line="240" w:lineRule="auto"/>
              <w:rPr>
                <w:rFonts w:ascii="Times New Roman" w:hAnsi="Times New Roman" w:cs="Times New Roman"/>
              </w:rPr>
            </w:pPr>
            <w:proofErr w:type="spellStart"/>
            <w:proofErr w:type="gramStart"/>
            <w:r>
              <w:rPr>
                <w:rFonts w:ascii="Times New Roman" w:hAnsi="Times New Roman" w:cs="Times New Roman"/>
                <w:lang w:val="en-IN"/>
              </w:rPr>
              <w:t>G.Pavani</w:t>
            </w:r>
            <w:proofErr w:type="spellEnd"/>
            <w:proofErr w:type="gramEnd"/>
          </w:p>
        </w:tc>
        <w:tc>
          <w:tcPr>
            <w:tcW w:w="3403" w:type="dxa"/>
          </w:tcPr>
          <w:p w14:paraId="138CCF0F" w14:textId="7C5C4DEA" w:rsidR="00D30F53" w:rsidRDefault="00D30F53" w:rsidP="00D30F53">
            <w:pPr>
              <w:spacing w:after="0" w:line="240" w:lineRule="auto"/>
              <w:rPr>
                <w:rFonts w:ascii="Times New Roman" w:hAnsi="Times New Roman" w:cs="Times New Roman"/>
              </w:rPr>
            </w:pPr>
            <w:r w:rsidRPr="00D30F53">
              <w:rPr>
                <w:rFonts w:ascii="Times New Roman" w:hAnsi="Times New Roman" w:cs="Times New Roman"/>
              </w:rPr>
              <w:t xml:space="preserve">Wait &amp; </w:t>
            </w:r>
            <w:proofErr w:type="gramStart"/>
            <w:r w:rsidRPr="00D30F53">
              <w:rPr>
                <w:rFonts w:ascii="Times New Roman" w:hAnsi="Times New Roman" w:cs="Times New Roman"/>
              </w:rPr>
              <w:t>Terminate</w:t>
            </w:r>
            <w:proofErr w:type="gramEnd"/>
          </w:p>
        </w:tc>
      </w:tr>
    </w:tbl>
    <w:p w14:paraId="78C53EC6" w14:textId="77777777" w:rsidR="00993D86" w:rsidRDefault="00993D86">
      <w:pPr>
        <w:rPr>
          <w:rFonts w:ascii="Times New Roman" w:hAnsi="Times New Roman" w:cs="Times New Roman"/>
          <w:b/>
          <w:sz w:val="24"/>
        </w:rPr>
      </w:pPr>
    </w:p>
    <w:p w14:paraId="03ACA971" w14:textId="63FA4819" w:rsidR="00993D86" w:rsidRDefault="00F33903">
      <w:pPr>
        <w:rPr>
          <w:rFonts w:ascii="Times New Roman" w:hAnsi="Times New Roman" w:cs="Times New Roman"/>
        </w:rPr>
      </w:pPr>
      <w:r>
        <w:rPr>
          <w:rFonts w:ascii="Times New Roman" w:hAnsi="Times New Roman" w:cs="Times New Roman"/>
          <w:b/>
          <w:sz w:val="24"/>
        </w:rPr>
        <w:t>7. Tools / Platforms / Software Used</w:t>
      </w:r>
    </w:p>
    <w:tbl>
      <w:tblPr>
        <w:tblStyle w:val="TableGrid"/>
        <w:tblW w:w="10318" w:type="dxa"/>
        <w:jc w:val="center"/>
        <w:tblLook w:val="04A0" w:firstRow="1" w:lastRow="0" w:firstColumn="1" w:lastColumn="0" w:noHBand="0" w:noVBand="1"/>
      </w:tblPr>
      <w:tblGrid>
        <w:gridCol w:w="5159"/>
        <w:gridCol w:w="5159"/>
      </w:tblGrid>
      <w:tr w:rsidR="00993D86" w14:paraId="378D5E7D" w14:textId="77777777" w:rsidTr="00D30F53">
        <w:trPr>
          <w:trHeight w:val="268"/>
          <w:jc w:val="center"/>
        </w:trPr>
        <w:tc>
          <w:tcPr>
            <w:tcW w:w="5159" w:type="dxa"/>
          </w:tcPr>
          <w:p w14:paraId="11ED183D" w14:textId="77777777" w:rsidR="00993D86" w:rsidRDefault="00F33903">
            <w:pPr>
              <w:spacing w:after="0" w:line="240" w:lineRule="auto"/>
              <w:rPr>
                <w:rFonts w:ascii="Times New Roman" w:hAnsi="Times New Roman" w:cs="Times New Roman"/>
              </w:rPr>
            </w:pPr>
            <w:r>
              <w:rPr>
                <w:rFonts w:ascii="Times New Roman" w:hAnsi="Times New Roman" w:cs="Times New Roman"/>
              </w:rPr>
              <w:t>Tool / Platform / Software</w:t>
            </w:r>
          </w:p>
        </w:tc>
        <w:tc>
          <w:tcPr>
            <w:tcW w:w="5159" w:type="dxa"/>
          </w:tcPr>
          <w:p w14:paraId="4FC79AE0" w14:textId="77777777" w:rsidR="00993D86" w:rsidRDefault="00F33903">
            <w:pPr>
              <w:spacing w:after="0" w:line="240" w:lineRule="auto"/>
              <w:rPr>
                <w:rFonts w:ascii="Times New Roman" w:hAnsi="Times New Roman" w:cs="Times New Roman"/>
              </w:rPr>
            </w:pPr>
            <w:r>
              <w:rPr>
                <w:rFonts w:ascii="Times New Roman" w:hAnsi="Times New Roman" w:cs="Times New Roman"/>
              </w:rPr>
              <w:t>Purpose</w:t>
            </w:r>
          </w:p>
        </w:tc>
      </w:tr>
      <w:tr w:rsidR="00993D86" w14:paraId="7D29591E" w14:textId="77777777" w:rsidTr="00D30F53">
        <w:trPr>
          <w:trHeight w:val="536"/>
          <w:jc w:val="center"/>
        </w:trPr>
        <w:tc>
          <w:tcPr>
            <w:tcW w:w="5159" w:type="dxa"/>
          </w:tcPr>
          <w:p w14:paraId="456EB674" w14:textId="77777777" w:rsidR="00993D86" w:rsidRDefault="00F33903">
            <w:pPr>
              <w:spacing w:after="0" w:line="240" w:lineRule="auto"/>
              <w:rPr>
                <w:rFonts w:ascii="Times New Roman" w:hAnsi="Times New Roman" w:cs="Times New Roman"/>
              </w:rPr>
            </w:pPr>
            <w:r>
              <w:rPr>
                <w:rFonts w:ascii="Times New Roman" w:hAnsi="Times New Roman" w:cs="Times New Roman"/>
              </w:rPr>
              <w:t>Linux / Ubuntu</w:t>
            </w:r>
          </w:p>
        </w:tc>
        <w:tc>
          <w:tcPr>
            <w:tcW w:w="5159" w:type="dxa"/>
          </w:tcPr>
          <w:p w14:paraId="435A6033" w14:textId="225EC1D2" w:rsidR="00993D86" w:rsidRDefault="00D30F53">
            <w:pPr>
              <w:spacing w:after="0" w:line="240" w:lineRule="auto"/>
              <w:rPr>
                <w:rFonts w:ascii="Times New Roman" w:hAnsi="Times New Roman" w:cs="Times New Roman"/>
              </w:rPr>
            </w:pPr>
            <w:r w:rsidRPr="00D30F53">
              <w:rPr>
                <w:rFonts w:ascii="Times New Roman" w:hAnsi="Times New Roman" w:cs="Times New Roman"/>
              </w:rPr>
              <w:t>Provides the operating system environment for developing and testing process management operations.</w:t>
            </w:r>
          </w:p>
        </w:tc>
      </w:tr>
      <w:tr w:rsidR="00993D86" w14:paraId="6251953E" w14:textId="77777777" w:rsidTr="00D30F53">
        <w:trPr>
          <w:trHeight w:val="536"/>
          <w:jc w:val="center"/>
        </w:trPr>
        <w:tc>
          <w:tcPr>
            <w:tcW w:w="5159" w:type="dxa"/>
          </w:tcPr>
          <w:p w14:paraId="364CD6E0" w14:textId="77777777" w:rsidR="00993D86" w:rsidRDefault="00F33903">
            <w:pPr>
              <w:spacing w:after="0" w:line="240" w:lineRule="auto"/>
              <w:rPr>
                <w:rFonts w:ascii="Times New Roman" w:hAnsi="Times New Roman" w:cs="Times New Roman"/>
              </w:rPr>
            </w:pPr>
            <w:r>
              <w:rPr>
                <w:rFonts w:ascii="Times New Roman" w:hAnsi="Times New Roman" w:cs="Times New Roman"/>
              </w:rPr>
              <w:t>C / C++</w:t>
            </w:r>
          </w:p>
        </w:tc>
        <w:tc>
          <w:tcPr>
            <w:tcW w:w="5159" w:type="dxa"/>
          </w:tcPr>
          <w:p w14:paraId="3CDC1655" w14:textId="7D93F8C9" w:rsidR="00993D86" w:rsidRDefault="00D30F53">
            <w:pPr>
              <w:spacing w:after="0" w:line="240" w:lineRule="auto"/>
              <w:rPr>
                <w:rFonts w:ascii="Times New Roman" w:hAnsi="Times New Roman" w:cs="Times New Roman"/>
              </w:rPr>
            </w:pPr>
            <w:r w:rsidRPr="00D30F53">
              <w:rPr>
                <w:rFonts w:ascii="Times New Roman" w:hAnsi="Times New Roman" w:cs="Times New Roman"/>
              </w:rPr>
              <w:t>Used to implement the process creation, execution, synchronization, and termination functionality.</w:t>
            </w:r>
          </w:p>
        </w:tc>
      </w:tr>
      <w:tr w:rsidR="00993D86" w14:paraId="48B3149D" w14:textId="77777777" w:rsidTr="00D30F53">
        <w:trPr>
          <w:trHeight w:val="536"/>
          <w:jc w:val="center"/>
        </w:trPr>
        <w:tc>
          <w:tcPr>
            <w:tcW w:w="5159" w:type="dxa"/>
          </w:tcPr>
          <w:p w14:paraId="6ED7479C" w14:textId="2902D033" w:rsidR="00993D86" w:rsidRDefault="00D30F53">
            <w:pPr>
              <w:spacing w:after="0" w:line="240" w:lineRule="auto"/>
              <w:rPr>
                <w:rFonts w:ascii="Times New Roman" w:hAnsi="Times New Roman" w:cs="Times New Roman"/>
              </w:rPr>
            </w:pPr>
            <w:r w:rsidRPr="00D30F53">
              <w:rPr>
                <w:rFonts w:ascii="Times New Roman" w:hAnsi="Times New Roman" w:cs="Times New Roman"/>
              </w:rPr>
              <w:t>GCC Compiler</w:t>
            </w:r>
          </w:p>
        </w:tc>
        <w:tc>
          <w:tcPr>
            <w:tcW w:w="5159" w:type="dxa"/>
          </w:tcPr>
          <w:p w14:paraId="53E30E94" w14:textId="06829E9A" w:rsidR="00993D86" w:rsidRDefault="00D30F53">
            <w:pPr>
              <w:spacing w:after="0" w:line="240" w:lineRule="auto"/>
              <w:rPr>
                <w:rFonts w:ascii="Times New Roman" w:hAnsi="Times New Roman" w:cs="Times New Roman"/>
              </w:rPr>
            </w:pPr>
            <w:r w:rsidRPr="00D30F53">
              <w:rPr>
                <w:rFonts w:ascii="Times New Roman" w:hAnsi="Times New Roman" w:cs="Times New Roman"/>
              </w:rPr>
              <w:t>Compiles the C/C++ source code into an executable program.</w:t>
            </w:r>
          </w:p>
        </w:tc>
      </w:tr>
      <w:tr w:rsidR="00993D86" w14:paraId="4FC94F4B" w14:textId="77777777" w:rsidTr="00D30F53">
        <w:trPr>
          <w:trHeight w:val="536"/>
          <w:jc w:val="center"/>
        </w:trPr>
        <w:tc>
          <w:tcPr>
            <w:tcW w:w="5159" w:type="dxa"/>
          </w:tcPr>
          <w:p w14:paraId="192AA481" w14:textId="02EB4F94" w:rsidR="00993D86" w:rsidRDefault="00D30F53">
            <w:pPr>
              <w:spacing w:after="0" w:line="240" w:lineRule="auto"/>
              <w:rPr>
                <w:rFonts w:ascii="Times New Roman" w:hAnsi="Times New Roman" w:cs="Times New Roman"/>
              </w:rPr>
            </w:pPr>
            <w:r w:rsidRPr="00D30F53">
              <w:rPr>
                <w:rFonts w:ascii="Times New Roman" w:hAnsi="Times New Roman" w:cs="Times New Roman"/>
              </w:rPr>
              <w:t>Linux System Calls</w:t>
            </w:r>
          </w:p>
        </w:tc>
        <w:tc>
          <w:tcPr>
            <w:tcW w:w="5159" w:type="dxa"/>
          </w:tcPr>
          <w:p w14:paraId="13F597B2" w14:textId="68F8CF00" w:rsidR="00993D86" w:rsidRDefault="00D30F53">
            <w:pPr>
              <w:spacing w:after="0" w:line="240" w:lineRule="auto"/>
              <w:rPr>
                <w:rFonts w:ascii="Times New Roman" w:hAnsi="Times New Roman" w:cs="Times New Roman"/>
              </w:rPr>
            </w:pPr>
            <w:r w:rsidRPr="00D30F53">
              <w:rPr>
                <w:rFonts w:ascii="Times New Roman" w:hAnsi="Times New Roman" w:cs="Times New Roman"/>
              </w:rPr>
              <w:t xml:space="preserve">Provides APIs such as </w:t>
            </w:r>
            <w:proofErr w:type="gramStart"/>
            <w:r w:rsidRPr="00D30F53">
              <w:rPr>
                <w:rFonts w:ascii="Times New Roman" w:hAnsi="Times New Roman" w:cs="Times New Roman"/>
              </w:rPr>
              <w:t>fork(</w:t>
            </w:r>
            <w:proofErr w:type="gramEnd"/>
            <w:r w:rsidRPr="00D30F53">
              <w:rPr>
                <w:rFonts w:ascii="Times New Roman" w:hAnsi="Times New Roman" w:cs="Times New Roman"/>
              </w:rPr>
              <w:t xml:space="preserve">), </w:t>
            </w:r>
            <w:proofErr w:type="gramStart"/>
            <w:r w:rsidRPr="00D30F53">
              <w:rPr>
                <w:rFonts w:ascii="Times New Roman" w:hAnsi="Times New Roman" w:cs="Times New Roman"/>
              </w:rPr>
              <w:t>exec(</w:t>
            </w:r>
            <w:proofErr w:type="gramEnd"/>
            <w:r w:rsidRPr="00D30F53">
              <w:rPr>
                <w:rFonts w:ascii="Times New Roman" w:hAnsi="Times New Roman" w:cs="Times New Roman"/>
              </w:rPr>
              <w:t xml:space="preserve">), </w:t>
            </w:r>
            <w:proofErr w:type="gramStart"/>
            <w:r w:rsidRPr="00D30F53">
              <w:rPr>
                <w:rFonts w:ascii="Times New Roman" w:hAnsi="Times New Roman" w:cs="Times New Roman"/>
              </w:rPr>
              <w:t>wait(</w:t>
            </w:r>
            <w:proofErr w:type="gramEnd"/>
            <w:r w:rsidRPr="00D30F53">
              <w:rPr>
                <w:rFonts w:ascii="Times New Roman" w:hAnsi="Times New Roman" w:cs="Times New Roman"/>
              </w:rPr>
              <w:t xml:space="preserve">), </w:t>
            </w:r>
            <w:proofErr w:type="spellStart"/>
            <w:proofErr w:type="gramStart"/>
            <w:r w:rsidRPr="00D30F53">
              <w:rPr>
                <w:rFonts w:ascii="Times New Roman" w:hAnsi="Times New Roman" w:cs="Times New Roman"/>
              </w:rPr>
              <w:t>waitpid</w:t>
            </w:r>
            <w:proofErr w:type="spellEnd"/>
            <w:r w:rsidRPr="00D30F53">
              <w:rPr>
                <w:rFonts w:ascii="Times New Roman" w:hAnsi="Times New Roman" w:cs="Times New Roman"/>
              </w:rPr>
              <w:t>(</w:t>
            </w:r>
            <w:proofErr w:type="gramEnd"/>
            <w:r w:rsidRPr="00D30F53">
              <w:rPr>
                <w:rFonts w:ascii="Times New Roman" w:hAnsi="Times New Roman" w:cs="Times New Roman"/>
              </w:rPr>
              <w:t xml:space="preserve">), and </w:t>
            </w:r>
            <w:proofErr w:type="gramStart"/>
            <w:r w:rsidRPr="00D30F53">
              <w:rPr>
                <w:rFonts w:ascii="Times New Roman" w:hAnsi="Times New Roman" w:cs="Times New Roman"/>
              </w:rPr>
              <w:t>exit(</w:t>
            </w:r>
            <w:proofErr w:type="gramEnd"/>
            <w:r w:rsidRPr="00D30F53">
              <w:rPr>
                <w:rFonts w:ascii="Times New Roman" w:hAnsi="Times New Roman" w:cs="Times New Roman"/>
              </w:rPr>
              <w:t>) for process management.</w:t>
            </w:r>
          </w:p>
        </w:tc>
      </w:tr>
      <w:tr w:rsidR="00D30F53" w14:paraId="4A499802" w14:textId="77777777" w:rsidTr="00D30F53">
        <w:trPr>
          <w:trHeight w:val="449"/>
          <w:jc w:val="center"/>
        </w:trPr>
        <w:tc>
          <w:tcPr>
            <w:tcW w:w="5159" w:type="dxa"/>
          </w:tcPr>
          <w:p w14:paraId="6BFB63E7" w14:textId="77858CA5" w:rsidR="00D30F53" w:rsidRPr="00D30F53" w:rsidRDefault="00D30F53">
            <w:pPr>
              <w:spacing w:after="0" w:line="240" w:lineRule="auto"/>
              <w:rPr>
                <w:rFonts w:ascii="Times New Roman" w:hAnsi="Times New Roman" w:cs="Times New Roman"/>
              </w:rPr>
            </w:pPr>
            <w:r w:rsidRPr="00D30F53">
              <w:rPr>
                <w:rFonts w:ascii="Times New Roman" w:hAnsi="Times New Roman" w:cs="Times New Roman"/>
              </w:rPr>
              <w:t>VS Code</w:t>
            </w:r>
          </w:p>
        </w:tc>
        <w:tc>
          <w:tcPr>
            <w:tcW w:w="5159" w:type="dxa"/>
          </w:tcPr>
          <w:p w14:paraId="2634951F" w14:textId="102A667C" w:rsidR="00D30F53" w:rsidRDefault="00D30F53">
            <w:pPr>
              <w:spacing w:after="0" w:line="240" w:lineRule="auto"/>
              <w:rPr>
                <w:rFonts w:ascii="Times New Roman" w:hAnsi="Times New Roman" w:cs="Times New Roman"/>
              </w:rPr>
            </w:pPr>
            <w:r w:rsidRPr="00D30F53">
              <w:rPr>
                <w:rFonts w:ascii="Times New Roman" w:hAnsi="Times New Roman" w:cs="Times New Roman"/>
              </w:rPr>
              <w:t>Used to write, edit, and manage the project source code.</w:t>
            </w:r>
          </w:p>
        </w:tc>
      </w:tr>
      <w:tr w:rsidR="00993D86" w14:paraId="012BCA00" w14:textId="77777777" w:rsidTr="00D30F53">
        <w:trPr>
          <w:trHeight w:val="536"/>
          <w:jc w:val="center"/>
        </w:trPr>
        <w:tc>
          <w:tcPr>
            <w:tcW w:w="5159" w:type="dxa"/>
          </w:tcPr>
          <w:p w14:paraId="78F3E2F5" w14:textId="68A068D3" w:rsidR="00993D86" w:rsidRDefault="00D30F53">
            <w:pPr>
              <w:spacing w:after="0" w:line="240" w:lineRule="auto"/>
              <w:rPr>
                <w:rFonts w:ascii="Times New Roman" w:hAnsi="Times New Roman" w:cs="Times New Roman"/>
              </w:rPr>
            </w:pPr>
            <w:r w:rsidRPr="00D30F53">
              <w:rPr>
                <w:rFonts w:ascii="Times New Roman" w:hAnsi="Times New Roman" w:cs="Times New Roman"/>
              </w:rPr>
              <w:t>Linux Terminal</w:t>
            </w:r>
          </w:p>
        </w:tc>
        <w:tc>
          <w:tcPr>
            <w:tcW w:w="5159" w:type="dxa"/>
          </w:tcPr>
          <w:p w14:paraId="3F56D4BA" w14:textId="76C3C3EF" w:rsidR="00993D86" w:rsidRDefault="00D30F53">
            <w:pPr>
              <w:spacing w:after="0" w:line="240" w:lineRule="auto"/>
              <w:rPr>
                <w:rFonts w:ascii="Times New Roman" w:hAnsi="Times New Roman" w:cs="Times New Roman"/>
              </w:rPr>
            </w:pPr>
            <w:r w:rsidRPr="00D30F53">
              <w:rPr>
                <w:rFonts w:ascii="Times New Roman" w:hAnsi="Times New Roman" w:cs="Times New Roman"/>
              </w:rPr>
              <w:t>Used to compile, execute, and observe the behavior of processes.</w:t>
            </w:r>
          </w:p>
        </w:tc>
      </w:tr>
      <w:tr w:rsidR="00D30F53" w14:paraId="15A00B2F" w14:textId="77777777" w:rsidTr="00D30F53">
        <w:trPr>
          <w:trHeight w:val="536"/>
          <w:jc w:val="center"/>
        </w:trPr>
        <w:tc>
          <w:tcPr>
            <w:tcW w:w="5159" w:type="dxa"/>
          </w:tcPr>
          <w:p w14:paraId="17EDD636" w14:textId="1DAE350A" w:rsidR="00D30F53" w:rsidRDefault="00D30F53">
            <w:pPr>
              <w:spacing w:after="0" w:line="240" w:lineRule="auto"/>
              <w:rPr>
                <w:rFonts w:ascii="Times New Roman" w:hAnsi="Times New Roman" w:cs="Times New Roman"/>
              </w:rPr>
            </w:pPr>
            <w:r w:rsidRPr="00D30F53">
              <w:rPr>
                <w:rFonts w:ascii="Times New Roman" w:hAnsi="Times New Roman" w:cs="Times New Roman"/>
              </w:rPr>
              <w:t>GDB</w:t>
            </w:r>
          </w:p>
        </w:tc>
        <w:tc>
          <w:tcPr>
            <w:tcW w:w="5159" w:type="dxa"/>
          </w:tcPr>
          <w:p w14:paraId="1A3F9E13" w14:textId="7B43895E" w:rsidR="00D30F53" w:rsidRDefault="00D30F53">
            <w:pPr>
              <w:spacing w:after="0" w:line="240" w:lineRule="auto"/>
              <w:rPr>
                <w:rFonts w:ascii="Times New Roman" w:hAnsi="Times New Roman" w:cs="Times New Roman"/>
              </w:rPr>
            </w:pPr>
            <w:r w:rsidRPr="00D30F53">
              <w:rPr>
                <w:rFonts w:ascii="Times New Roman" w:hAnsi="Times New Roman" w:cs="Times New Roman"/>
              </w:rPr>
              <w:t>Used for debugging the program and analyzing process execution</w:t>
            </w:r>
          </w:p>
        </w:tc>
      </w:tr>
      <w:tr w:rsidR="00D30F53" w14:paraId="539516D6" w14:textId="77777777" w:rsidTr="00D30F53">
        <w:trPr>
          <w:trHeight w:val="536"/>
          <w:jc w:val="center"/>
        </w:trPr>
        <w:tc>
          <w:tcPr>
            <w:tcW w:w="5159" w:type="dxa"/>
          </w:tcPr>
          <w:p w14:paraId="4D47729C" w14:textId="0D88324F" w:rsidR="00D30F53" w:rsidRDefault="00D30F53">
            <w:pPr>
              <w:spacing w:after="0" w:line="240" w:lineRule="auto"/>
              <w:rPr>
                <w:rFonts w:ascii="Times New Roman" w:hAnsi="Times New Roman" w:cs="Times New Roman"/>
              </w:rPr>
            </w:pPr>
            <w:r w:rsidRPr="00D30F53">
              <w:rPr>
                <w:rFonts w:ascii="Times New Roman" w:hAnsi="Times New Roman" w:cs="Times New Roman"/>
              </w:rPr>
              <w:t>Git / GitHub</w:t>
            </w:r>
          </w:p>
        </w:tc>
        <w:tc>
          <w:tcPr>
            <w:tcW w:w="5159" w:type="dxa"/>
          </w:tcPr>
          <w:p w14:paraId="4904AE07" w14:textId="284143C6" w:rsidR="00D30F53" w:rsidRDefault="00D30F53">
            <w:pPr>
              <w:spacing w:after="0" w:line="240" w:lineRule="auto"/>
              <w:rPr>
                <w:rFonts w:ascii="Times New Roman" w:hAnsi="Times New Roman" w:cs="Times New Roman"/>
              </w:rPr>
            </w:pPr>
            <w:r w:rsidRPr="00D30F53">
              <w:rPr>
                <w:rFonts w:ascii="Times New Roman" w:hAnsi="Times New Roman" w:cs="Times New Roman"/>
              </w:rPr>
              <w:t>Used for version control and sharing the project code among team members.</w:t>
            </w:r>
          </w:p>
        </w:tc>
      </w:tr>
    </w:tbl>
    <w:p w14:paraId="07F12118" w14:textId="77777777" w:rsidR="00993D86" w:rsidRDefault="00993D86">
      <w:pPr>
        <w:rPr>
          <w:rFonts w:ascii="Times New Roman" w:hAnsi="Times New Roman" w:cs="Times New Roman"/>
          <w:b/>
          <w:sz w:val="24"/>
        </w:rPr>
      </w:pPr>
    </w:p>
    <w:p w14:paraId="3BA1A438" w14:textId="1B653D70" w:rsidR="00993D86" w:rsidRDefault="00F33903">
      <w:pPr>
        <w:rPr>
          <w:rFonts w:ascii="Times New Roman" w:hAnsi="Times New Roman" w:cs="Times New Roman"/>
        </w:rPr>
      </w:pPr>
      <w:r>
        <w:rPr>
          <w:rFonts w:ascii="Times New Roman" w:hAnsi="Times New Roman" w:cs="Times New Roman"/>
          <w:b/>
          <w:sz w:val="24"/>
        </w:rPr>
        <w:t>8. Expected Outcome</w:t>
      </w:r>
    </w:p>
    <w:p w14:paraId="57C7581A" w14:textId="77777777" w:rsidR="00D30F53" w:rsidRPr="00D30F53" w:rsidRDefault="00D30F53">
      <w:pPr>
        <w:rPr>
          <w:rFonts w:ascii="Times New Roman" w:hAnsi="Times New Roman" w:cs="Times New Roman"/>
          <w:sz w:val="22"/>
          <w:szCs w:val="24"/>
        </w:rPr>
      </w:pPr>
      <w:r w:rsidRPr="00D30F53">
        <w:rPr>
          <w:rFonts w:ascii="Times New Roman" w:hAnsi="Times New Roman" w:cs="Times New Roman"/>
          <w:sz w:val="22"/>
          <w:szCs w:val="24"/>
        </w:rPr>
        <w:t xml:space="preserve">The project is expected to develop a Linux-based process management system that demonstrates the complete life cycle of a process. The system will allow users to create child processes using </w:t>
      </w:r>
      <w:proofErr w:type="gramStart"/>
      <w:r w:rsidRPr="00D30F53">
        <w:rPr>
          <w:rFonts w:ascii="Times New Roman" w:hAnsi="Times New Roman" w:cs="Times New Roman"/>
          <w:sz w:val="22"/>
          <w:szCs w:val="24"/>
        </w:rPr>
        <w:t>fork(</w:t>
      </w:r>
      <w:proofErr w:type="gramEnd"/>
      <w:r w:rsidRPr="00D30F53">
        <w:rPr>
          <w:rFonts w:ascii="Times New Roman" w:hAnsi="Times New Roman" w:cs="Times New Roman"/>
          <w:sz w:val="22"/>
          <w:szCs w:val="24"/>
        </w:rPr>
        <w:t xml:space="preserve">), execute programs using </w:t>
      </w:r>
      <w:proofErr w:type="gramStart"/>
      <w:r w:rsidRPr="00D30F53">
        <w:rPr>
          <w:rFonts w:ascii="Times New Roman" w:hAnsi="Times New Roman" w:cs="Times New Roman"/>
          <w:sz w:val="22"/>
          <w:szCs w:val="24"/>
        </w:rPr>
        <w:t>exec(</w:t>
      </w:r>
      <w:proofErr w:type="gramEnd"/>
      <w:r w:rsidRPr="00D30F53">
        <w:rPr>
          <w:rFonts w:ascii="Times New Roman" w:hAnsi="Times New Roman" w:cs="Times New Roman"/>
          <w:sz w:val="22"/>
          <w:szCs w:val="24"/>
        </w:rPr>
        <w:t>), synchronize parent and child processes using wait()/</w:t>
      </w:r>
      <w:proofErr w:type="spellStart"/>
      <w:proofErr w:type="gramStart"/>
      <w:r w:rsidRPr="00D30F53">
        <w:rPr>
          <w:rFonts w:ascii="Times New Roman" w:hAnsi="Times New Roman" w:cs="Times New Roman"/>
          <w:sz w:val="22"/>
          <w:szCs w:val="24"/>
        </w:rPr>
        <w:t>waitpid</w:t>
      </w:r>
      <w:proofErr w:type="spellEnd"/>
      <w:r w:rsidRPr="00D30F53">
        <w:rPr>
          <w:rFonts w:ascii="Times New Roman" w:hAnsi="Times New Roman" w:cs="Times New Roman"/>
          <w:sz w:val="22"/>
          <w:szCs w:val="24"/>
        </w:rPr>
        <w:t>(</w:t>
      </w:r>
      <w:proofErr w:type="gramEnd"/>
      <w:r w:rsidRPr="00D30F53">
        <w:rPr>
          <w:rFonts w:ascii="Times New Roman" w:hAnsi="Times New Roman" w:cs="Times New Roman"/>
          <w:sz w:val="22"/>
          <w:szCs w:val="24"/>
        </w:rPr>
        <w:t xml:space="preserve">), and terminate processes using </w:t>
      </w:r>
      <w:proofErr w:type="gramStart"/>
      <w:r w:rsidRPr="00D30F53">
        <w:rPr>
          <w:rFonts w:ascii="Times New Roman" w:hAnsi="Times New Roman" w:cs="Times New Roman"/>
          <w:sz w:val="22"/>
          <w:szCs w:val="24"/>
        </w:rPr>
        <w:t>exit(</w:t>
      </w:r>
      <w:proofErr w:type="gramEnd"/>
      <w:r w:rsidRPr="00D30F53">
        <w:rPr>
          <w:rFonts w:ascii="Times New Roman" w:hAnsi="Times New Roman" w:cs="Times New Roman"/>
          <w:sz w:val="22"/>
          <w:szCs w:val="24"/>
        </w:rPr>
        <w:t>). It will display important information such as Process ID (PID), Parent Process ID (PPID), process status, execution details, and termination status. The project will provide a practical understanding of Linux system calls, process creation, execution, synchronization, and termination.</w:t>
      </w:r>
    </w:p>
    <w:p w14:paraId="2F47D3A1" w14:textId="58C34F55" w:rsidR="00993D86" w:rsidRDefault="00F33903">
      <w:pPr>
        <w:rPr>
          <w:rFonts w:ascii="Times New Roman" w:hAnsi="Times New Roman" w:cs="Times New Roman"/>
        </w:rPr>
      </w:pPr>
      <w:r>
        <w:rPr>
          <w:rFonts w:ascii="Times New Roman" w:hAnsi="Times New Roman" w:cs="Times New Roman"/>
          <w:b/>
          <w:sz w:val="24"/>
        </w:rPr>
        <w:t>9. GitHub Repository</w:t>
      </w:r>
    </w:p>
    <w:p w14:paraId="718E9423" w14:textId="330B12FE" w:rsidR="00993D86" w:rsidRDefault="00F33903">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b/>
        </w:rPr>
        <w:t>:</w:t>
      </w:r>
      <w:r>
        <w:rPr>
          <w:rFonts w:ascii="Times New Roman" w:hAnsi="Times New Roman" w:cs="Times New Roman"/>
        </w:rPr>
        <w:t xml:space="preserve"> </w:t>
      </w:r>
      <w:hyperlink r:id="rId9" w:history="1">
        <w:r w:rsidR="004E55B2" w:rsidRPr="004E55B2">
          <w:rPr>
            <w:rStyle w:val="Hyperlink"/>
            <w:rFonts w:ascii="Times New Roman" w:hAnsi="Times New Roman" w:cs="Times New Roman"/>
          </w:rPr>
          <w:t>https://github.com/Sathviki-10/2520030059_139_46_OSSP</w:t>
        </w:r>
      </w:hyperlink>
      <w:r w:rsidR="004E55B2">
        <w:rPr>
          <w:rFonts w:ascii="Times New Roman" w:hAnsi="Times New Roman" w:cs="Times New Roman"/>
        </w:rPr>
        <w:t xml:space="preserve">  </w:t>
      </w:r>
    </w:p>
    <w:p w14:paraId="05D5FBF4" w14:textId="38C46A0A" w:rsidR="00993D86" w:rsidRDefault="00F33903">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w:t>
      </w:r>
      <w:r w:rsidR="004E55B2">
        <w:rPr>
          <w:rFonts w:ascii="Times New Roman" w:hAnsi="Times New Roman" w:cs="Times New Roman"/>
        </w:rPr>
        <w:t>Yes</w:t>
      </w:r>
    </w:p>
    <w:p w14:paraId="1FCA9E4C" w14:textId="15F2A458" w:rsidR="00993D86" w:rsidRPr="004E55B2" w:rsidRDefault="00F33903">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3B279344" w14:textId="77777777" w:rsidR="00993D86" w:rsidRDefault="00F33903">
      <w:pPr>
        <w:rPr>
          <w:rFonts w:ascii="Times New Roman" w:hAnsi="Times New Roman" w:cs="Times New Roman"/>
        </w:rPr>
      </w:pPr>
      <w:r>
        <w:rPr>
          <w:rFonts w:ascii="Times New Roman" w:hAnsi="Times New Roman" w:cs="Times New Roman"/>
          <w:b/>
          <w:sz w:val="24"/>
        </w:rPr>
        <w:t>Faculty Name and Signature</w:t>
      </w:r>
    </w:p>
    <w:p w14:paraId="78496061" w14:textId="66C23724" w:rsidR="00993D86" w:rsidRDefault="00F33903">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w:t>
      </w:r>
      <w:r w:rsidR="004E55B2">
        <w:rPr>
          <w:rFonts w:ascii="Times New Roman" w:hAnsi="Times New Roman" w:cs="Times New Roman"/>
        </w:rPr>
        <w:t>Dr. K. Anusha</w:t>
      </w:r>
    </w:p>
    <w:p w14:paraId="320370C9" w14:textId="77777777" w:rsidR="00993D86" w:rsidRDefault="00F33903">
      <w:pPr>
        <w:rPr>
          <w:rFonts w:ascii="Times New Roman" w:hAnsi="Times New Roman" w:cs="Times New Roman"/>
        </w:rPr>
      </w:pPr>
      <w:r>
        <w:rPr>
          <w:rFonts w:ascii="Times New Roman" w:hAnsi="Times New Roman" w:cs="Times New Roman"/>
          <w:b/>
        </w:rPr>
        <w:lastRenderedPageBreak/>
        <w:t>Signature:</w:t>
      </w:r>
      <w:r>
        <w:rPr>
          <w:rFonts w:ascii="Times New Roman" w:hAnsi="Times New Roman" w:cs="Times New Roman"/>
        </w:rPr>
        <w:t xml:space="preserve"> ______________________________________________________________</w:t>
      </w:r>
    </w:p>
    <w:p w14:paraId="490A9920" w14:textId="77777777" w:rsidR="00993D86" w:rsidRDefault="00F33903">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36A12CC1" w14:textId="77777777" w:rsidR="00993D86" w:rsidRDefault="00993D86">
      <w:pPr>
        <w:rPr>
          <w:rFonts w:ascii="Times New Roman" w:hAnsi="Times New Roman" w:cs="Times New Roman"/>
          <w:b/>
          <w:sz w:val="24"/>
        </w:rPr>
      </w:pPr>
    </w:p>
    <w:p w14:paraId="603EB091" w14:textId="77777777" w:rsidR="00993D86" w:rsidRDefault="00F33903">
      <w:pPr>
        <w:rPr>
          <w:rFonts w:ascii="Times New Roman" w:hAnsi="Times New Roman" w:cs="Times New Roman"/>
          <w:b/>
          <w:sz w:val="24"/>
        </w:rPr>
      </w:pPr>
      <w:r>
        <w:rPr>
          <w:rFonts w:ascii="Times New Roman" w:hAnsi="Times New Roman" w:cs="Times New Roman"/>
          <w:b/>
          <w:sz w:val="24"/>
        </w:rPr>
        <w:t>----------------------------------------------------------------------------------------------------------------------------</w:t>
      </w:r>
    </w:p>
    <w:p w14:paraId="60089D50" w14:textId="77777777" w:rsidR="00993D86" w:rsidRDefault="00993D86">
      <w:pPr>
        <w:rPr>
          <w:rFonts w:ascii="Times New Roman" w:hAnsi="Times New Roman" w:cs="Times New Roman"/>
          <w:b/>
          <w:sz w:val="24"/>
        </w:rPr>
      </w:pPr>
    </w:p>
    <w:p w14:paraId="458802D1" w14:textId="77777777" w:rsidR="00993D86" w:rsidRDefault="00F33903">
      <w:pPr>
        <w:rPr>
          <w:rFonts w:ascii="Times New Roman" w:hAnsi="Times New Roman" w:cs="Times New Roman"/>
        </w:rPr>
      </w:pPr>
      <w:r>
        <w:rPr>
          <w:rFonts w:ascii="Times New Roman" w:hAnsi="Times New Roman" w:cs="Times New Roman"/>
          <w:b/>
          <w:sz w:val="24"/>
        </w:rPr>
        <w:t>Faculty Use</w:t>
      </w:r>
    </w:p>
    <w:p w14:paraId="0DE0F654" w14:textId="77777777" w:rsidR="00993D86" w:rsidRDefault="00F33903">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0A56A54C" w14:textId="77777777" w:rsidR="00993D86" w:rsidRDefault="00F33903">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3910119A" w14:textId="77777777" w:rsidR="00993D86" w:rsidRDefault="00F33903">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3880153E" w14:textId="77777777" w:rsidR="00993D86" w:rsidRDefault="00F33903">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993D8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EE42" w14:textId="77777777" w:rsidR="00F33903" w:rsidRDefault="00F33903">
      <w:pPr>
        <w:spacing w:line="240" w:lineRule="auto"/>
      </w:pPr>
      <w:r>
        <w:separator/>
      </w:r>
    </w:p>
  </w:endnote>
  <w:endnote w:type="continuationSeparator" w:id="0">
    <w:p w14:paraId="424907D3" w14:textId="77777777" w:rsidR="00F33903" w:rsidRDefault="00F339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055E" w14:textId="77777777" w:rsidR="00F33903" w:rsidRDefault="00F33903">
      <w:pPr>
        <w:spacing w:after="0"/>
      </w:pPr>
      <w:r>
        <w:separator/>
      </w:r>
    </w:p>
  </w:footnote>
  <w:footnote w:type="continuationSeparator" w:id="0">
    <w:p w14:paraId="46ED2387" w14:textId="77777777" w:rsidR="00F33903" w:rsidRDefault="00F339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A5ADA44"/>
    <w:multiLevelType w:val="multilevel"/>
    <w:tmpl w:val="4A5ADA44"/>
    <w:lvl w:ilvl="0">
      <w:start w:val="1"/>
      <w:numFmt w:val="decimal"/>
      <w:lvlText w:val="%1."/>
      <w:lvlJc w:val="left"/>
      <w:pPr>
        <w:tabs>
          <w:tab w:val="left" w:pos="720"/>
        </w:tabs>
        <w:ind w:left="36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611B09BA"/>
    <w:multiLevelType w:val="singleLevel"/>
    <w:tmpl w:val="611B09BA"/>
    <w:lvl w:ilvl="0">
      <w:start w:val="2"/>
      <w:numFmt w:val="decimal"/>
      <w:suff w:val="space"/>
      <w:lvlText w:val="%1."/>
      <w:lvlJc w:val="left"/>
    </w:lvl>
  </w:abstractNum>
  <w:num w:numId="1" w16cid:durableId="995845313">
    <w:abstractNumId w:val="5"/>
  </w:num>
  <w:num w:numId="2" w16cid:durableId="153423447">
    <w:abstractNumId w:val="3"/>
  </w:num>
  <w:num w:numId="3" w16cid:durableId="2071997396">
    <w:abstractNumId w:val="2"/>
  </w:num>
  <w:num w:numId="4" w16cid:durableId="1463886075">
    <w:abstractNumId w:val="4"/>
  </w:num>
  <w:num w:numId="5" w16cid:durableId="1719744016">
    <w:abstractNumId w:val="1"/>
  </w:num>
  <w:num w:numId="6" w16cid:durableId="1606770202">
    <w:abstractNumId w:val="0"/>
  </w:num>
  <w:num w:numId="7" w16cid:durableId="55512432">
    <w:abstractNumId w:val="7"/>
  </w:num>
  <w:num w:numId="8" w16cid:durableId="947396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FB6"/>
    <w:rsid w:val="0015074B"/>
    <w:rsid w:val="0029639D"/>
    <w:rsid w:val="00326F90"/>
    <w:rsid w:val="004E55B2"/>
    <w:rsid w:val="00705355"/>
    <w:rsid w:val="00775B75"/>
    <w:rsid w:val="00993D86"/>
    <w:rsid w:val="00AA1D8D"/>
    <w:rsid w:val="00B47730"/>
    <w:rsid w:val="00BE607C"/>
    <w:rsid w:val="00CB0664"/>
    <w:rsid w:val="00D161AD"/>
    <w:rsid w:val="00D30F53"/>
    <w:rsid w:val="00F33903"/>
    <w:rsid w:val="00FC693F"/>
    <w:rsid w:val="6C5D09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116601"/>
  <w14:defaultImageDpi w14:val="300"/>
  <w15:docId w15:val="{380ABCFB-082B-444B-8854-776B3085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4E55B2"/>
    <w:rPr>
      <w:color w:val="0000FF" w:themeColor="hyperlink"/>
      <w:u w:val="single"/>
    </w:rPr>
  </w:style>
  <w:style w:type="character" w:styleId="UnresolvedMention">
    <w:name w:val="Unresolved Mention"/>
    <w:basedOn w:val="DefaultParagraphFont"/>
    <w:uiPriority w:val="99"/>
    <w:semiHidden/>
    <w:unhideWhenUsed/>
    <w:rsid w:val="004E5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athviki-10/2520030059_139_46_OS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Durga vara Prasad Raju Namburi</cp:lastModifiedBy>
  <cp:revision>2</cp:revision>
  <dcterms:created xsi:type="dcterms:W3CDTF">2026-08-26T09:40:00Z</dcterms:created>
  <dcterms:modified xsi:type="dcterms:W3CDTF">2026-08-26T09:40:00Z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eyJoZGlkIjoiMjQ5ZGYwMjdiOWE1ZWVkMDYwZTMzY2IxMGQxODEzOGEifQ==</vt:lpwstr>
  </property>
  <property fmtid="{D5CDD505-2E9C-101B-9397-08002B2CF9AE}" pid="3" name="KSOProductBuildVer">
    <vt:lpwstr>1033-12.1.0.28032</vt:lpwstr>
  </property>
  <property fmtid="{D5CDD505-2E9C-101B-9397-08002B2CF9AE}" pid="4" name="ICV">
    <vt:lpwstr>D2CA4E66FEC64FA0842047C3BE1CC15E_12</vt:lpwstr>
  </property>
</Properties>
</file>